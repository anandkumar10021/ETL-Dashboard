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Calibri" w:hAnsi="Calibri" w:eastAsia="Calibri" w:cs="Calibri"/>
          <w:sz w:val="36"/>
          <w:szCs w:val="36"/>
          <w:lang w:val="en-US"/>
        </w:rPr>
      </w:pPr>
      <w:r>
        <w:t xml:space="preserve">                                           </w:t>
      </w:r>
      <w:r>
        <w:drawing>
          <wp:inline distT="0" distB="0" distL="114300" distR="114300">
            <wp:extent cx="1181100" cy="1724025"/>
            <wp:effectExtent l="0" t="0" r="7620" b="13335"/>
            <wp:docPr id="1527792025" name="Picture 152779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792025" name="Picture 1527792025"/>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1181100" cy="1724025"/>
                    </a:xfrm>
                    <a:prstGeom prst="rect">
                      <a:avLst/>
                    </a:prstGeom>
                  </pic:spPr>
                </pic:pic>
              </a:graphicData>
            </a:graphic>
          </wp:inline>
        </w:drawing>
      </w:r>
      <w:r>
        <w:t xml:space="preserve">    </w:t>
      </w:r>
      <w:r>
        <w:rPr>
          <w:rFonts w:ascii="Calibri" w:hAnsi="Calibri" w:eastAsia="Calibri" w:cs="Calibri"/>
          <w:b/>
          <w:bCs/>
          <w:color w:val="5A5A5A"/>
          <w:sz w:val="36"/>
          <w:szCs w:val="36"/>
          <w:lang w:val="en-US"/>
        </w:rPr>
        <w:t xml:space="preserve"> </w:t>
      </w:r>
    </w:p>
    <w:p>
      <w:pPr>
        <w:spacing w:before="0" w:after="304" w:line="259" w:lineRule="auto"/>
        <w:ind w:left="22" w:right="0" w:firstLine="0"/>
        <w:jc w:val="center"/>
        <w:rPr>
          <w:rFonts w:ascii="Arial" w:hAnsi="Arial" w:eastAsia="Arial" w:cs="Arial"/>
          <w:b/>
          <w:bCs/>
          <w:color w:val="000000" w:themeColor="text1"/>
          <w:sz w:val="32"/>
          <w:szCs w:val="32"/>
          <w:lang w:val="en-US"/>
          <w14:textFill>
            <w14:solidFill>
              <w14:schemeClr w14:val="tx1"/>
            </w14:solidFill>
          </w14:textFill>
        </w:rPr>
      </w:pPr>
      <w:r>
        <w:rPr>
          <w:rFonts w:ascii="Arial" w:hAnsi="Arial" w:eastAsia="Arial" w:cs="Arial"/>
          <w:b/>
          <w:bCs/>
          <w:color w:val="000000" w:themeColor="text1"/>
          <w:sz w:val="32"/>
          <w:szCs w:val="32"/>
          <w:lang w:val="en-US"/>
          <w14:textFill>
            <w14:solidFill>
              <w14:schemeClr w14:val="tx1"/>
            </w14:solidFill>
          </w14:textFill>
        </w:rPr>
        <w:t>Summer Training  Report</w:t>
      </w:r>
    </w:p>
    <w:p>
      <w:pPr>
        <w:spacing w:before="0" w:after="341" w:line="259" w:lineRule="auto"/>
        <w:ind w:left="10" w:right="68" w:hanging="10"/>
        <w:jc w:val="center"/>
        <w:rPr>
          <w:rFonts w:ascii="Calibri" w:hAnsi="Calibri" w:eastAsia="Calibri" w:cs="Calibri"/>
          <w:b/>
          <w:bCs/>
          <w:sz w:val="36"/>
          <w:szCs w:val="36"/>
          <w:u w:val="single"/>
          <w:lang w:val="en-US"/>
        </w:rPr>
      </w:pPr>
      <w:r>
        <w:rPr>
          <w:rFonts w:ascii="Arial" w:hAnsi="Arial" w:eastAsia="Arial" w:cs="Arial"/>
          <w:b/>
          <w:bCs/>
          <w:color w:val="000000" w:themeColor="text1"/>
          <w:sz w:val="24"/>
          <w:szCs w:val="24"/>
          <w:lang w:val="en-US"/>
          <w14:textFill>
            <w14:solidFill>
              <w14:schemeClr w14:val="tx1"/>
            </w14:solidFill>
          </w14:textFill>
        </w:rPr>
        <w:t>On</w:t>
      </w:r>
      <w:r>
        <w:rPr>
          <w:rFonts w:ascii="Arial" w:hAnsi="Arial" w:eastAsia="Arial" w:cs="Arial"/>
          <w:b/>
          <w:bCs/>
          <w:sz w:val="24"/>
          <w:szCs w:val="24"/>
          <w:lang w:val="en-US"/>
        </w:rPr>
        <w:t xml:space="preserve"> </w:t>
      </w:r>
    </w:p>
    <w:p>
      <w:pPr>
        <w:spacing w:before="0" w:after="341" w:line="259" w:lineRule="auto"/>
        <w:ind w:left="357" w:leftChars="119" w:right="68" w:firstLine="1786" w:firstLineChars="496"/>
        <w:jc w:val="both"/>
        <w:rPr>
          <w:rFonts w:ascii="Calibri" w:hAnsi="Calibri" w:eastAsia="Calibri" w:cs="Calibri"/>
          <w:b/>
          <w:bCs/>
          <w:color w:val="000000" w:themeColor="text1"/>
          <w:sz w:val="36"/>
          <w:szCs w:val="36"/>
          <w:u w:val="single"/>
          <w:lang w:val="en-US"/>
          <w14:textFill>
            <w14:solidFill>
              <w14:schemeClr w14:val="tx1"/>
            </w14:solidFill>
          </w14:textFill>
        </w:rPr>
      </w:pPr>
      <w:r>
        <w:rPr>
          <w:rFonts w:ascii="Calibri" w:hAnsi="Calibri" w:eastAsia="Calibri" w:cs="Calibri"/>
          <w:b/>
          <w:bCs/>
          <w:color w:val="000000" w:themeColor="text1"/>
          <w:sz w:val="36"/>
          <w:szCs w:val="36"/>
          <w:u w:val="single"/>
          <w:lang w:val="en-US"/>
          <w14:textFill>
            <w14:solidFill>
              <w14:schemeClr w14:val="tx1"/>
            </w14:solidFill>
          </w14:textFill>
        </w:rPr>
        <w:t xml:space="preserve">“ETL &amp; Dashboard Development” </w:t>
      </w:r>
    </w:p>
    <w:p>
      <w:pPr>
        <w:spacing w:before="0" w:after="220" w:line="259" w:lineRule="auto"/>
        <w:ind w:left="0" w:right="0" w:firstLine="2400" w:firstLineChars="1000"/>
        <w:jc w:val="both"/>
        <w:rPr>
          <w:rFonts w:ascii="Arial" w:hAnsi="Arial" w:eastAsia="Arial" w:cs="Arial"/>
          <w:color w:val="000000" w:themeColor="text1"/>
          <w:sz w:val="24"/>
          <w:szCs w:val="24"/>
          <w:lang w:val="en-US"/>
          <w14:textFill>
            <w14:solidFill>
              <w14:schemeClr w14:val="tx1"/>
            </w14:solidFill>
          </w14:textFill>
        </w:rPr>
      </w:pPr>
      <w:r>
        <w:rPr>
          <w:rFonts w:ascii="Arial" w:hAnsi="Arial" w:eastAsia="Arial" w:cs="Arial"/>
          <w:color w:val="000000" w:themeColor="text1"/>
          <w:sz w:val="24"/>
          <w:szCs w:val="24"/>
          <w:lang w:val="en-US"/>
          <w14:textFill>
            <w14:solidFill>
              <w14:schemeClr w14:val="tx1"/>
            </w14:solidFill>
          </w14:textFill>
        </w:rPr>
        <w:t xml:space="preserve">Submitted in the partial fulfillment for </w:t>
      </w:r>
    </w:p>
    <w:p>
      <w:pPr>
        <w:spacing w:before="0" w:after="160" w:line="451" w:lineRule="auto"/>
        <w:ind w:left="2385" w:leftChars="300" w:right="2184" w:hanging="1485" w:hangingChars="619"/>
        <w:jc w:val="left"/>
        <w:rPr>
          <w:rFonts w:ascii="Times New Roman" w:hAnsi="Times New Roman" w:eastAsia="Times New Roman" w:cs="Times New Roman"/>
          <w:color w:val="000000" w:themeColor="text1"/>
          <w:sz w:val="32"/>
          <w:szCs w:val="32"/>
          <w:lang w:val="en-US"/>
          <w14:textFill>
            <w14:solidFill>
              <w14:schemeClr w14:val="tx1"/>
            </w14:solidFill>
          </w14:textFill>
        </w:rPr>
      </w:pPr>
      <w:r>
        <w:rPr>
          <w:rFonts w:ascii="Arial" w:hAnsi="Arial" w:eastAsia="Arial" w:cs="Arial"/>
          <w:color w:val="000000" w:themeColor="text1"/>
          <w:sz w:val="24"/>
          <w:szCs w:val="24"/>
          <w:lang w:val="en-US"/>
          <w14:textFill>
            <w14:solidFill>
              <w14:schemeClr w14:val="tx1"/>
            </w14:solidFill>
          </w14:textFill>
        </w:rPr>
        <w:t xml:space="preserve">        </w:t>
      </w:r>
      <w:r>
        <w:rPr>
          <w:rFonts w:hint="default" w:ascii="Arial" w:hAnsi="Arial" w:eastAsia="Arial" w:cs="Arial"/>
          <w:color w:val="000000" w:themeColor="text1"/>
          <w:sz w:val="24"/>
          <w:szCs w:val="24"/>
          <w:lang w:val="en-IN"/>
          <w14:textFill>
            <w14:solidFill>
              <w14:schemeClr w14:val="tx1"/>
            </w14:solidFill>
          </w14:textFill>
        </w:rPr>
        <w:t xml:space="preserve">              </w:t>
      </w:r>
      <w:r>
        <w:rPr>
          <w:rFonts w:ascii="Arial" w:hAnsi="Arial" w:eastAsia="Arial" w:cs="Arial"/>
          <w:color w:val="000000" w:themeColor="text1"/>
          <w:sz w:val="24"/>
          <w:szCs w:val="24"/>
          <w:lang w:val="en-US"/>
          <w14:textFill>
            <w14:solidFill>
              <w14:schemeClr w14:val="tx1"/>
            </w14:solidFill>
          </w14:textFill>
        </w:rPr>
        <w:t xml:space="preserve">The degree of Computer Engineering                               Submitted by: </w:t>
      </w: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p>
    <w:p>
      <w:pPr>
        <w:spacing w:before="0" w:after="223" w:line="259" w:lineRule="auto"/>
        <w:ind w:left="10" w:right="71" w:hanging="10"/>
        <w:jc w:val="center"/>
        <w:rPr>
          <w:rFonts w:ascii="Times New Roman" w:hAnsi="Times New Roman" w:eastAsia="Times New Roman" w:cs="Times New Roman"/>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ANAND KUMAR </w:t>
      </w:r>
    </w:p>
    <w:p>
      <w:pPr>
        <w:spacing w:before="0" w:after="150" w:line="259" w:lineRule="auto"/>
        <w:ind w:left="10" w:right="68" w:hanging="10"/>
        <w:jc w:val="center"/>
        <w:rPr>
          <w:rFonts w:ascii="Times New Roman" w:hAnsi="Times New Roman" w:eastAsia="Times New Roman" w:cs="Times New Roman"/>
          <w:color w:val="000000" w:themeColor="text1"/>
          <w:sz w:val="32"/>
          <w:szCs w:val="32"/>
          <w:lang w:val="en-US"/>
          <w14:textFill>
            <w14:solidFill>
              <w14:schemeClr w14:val="tx1"/>
            </w14:solidFill>
          </w14:textFill>
        </w:rPr>
      </w:pPr>
      <w:r>
        <w:rPr>
          <w:rFonts w:ascii="Times New Roman" w:hAnsi="Times New Roman" w:eastAsia="Times New Roman" w:cs="Times New Roman"/>
          <w:b/>
          <w:bCs/>
          <w:color w:val="000000" w:themeColor="text1"/>
          <w:sz w:val="32"/>
          <w:szCs w:val="32"/>
          <w:lang w:val="en-US"/>
          <w14:textFill>
            <w14:solidFill>
              <w14:schemeClr w14:val="tx1"/>
            </w14:solidFill>
          </w14:textFill>
        </w:rPr>
        <w:t xml:space="preserve"> </w:t>
      </w:r>
    </w:p>
    <w:p>
      <w:pPr>
        <w:spacing w:before="0" w:after="218" w:line="259" w:lineRule="auto"/>
        <w:ind w:left="0" w:right="0" w:firstLine="0"/>
        <w:jc w:val="center"/>
        <w:rPr>
          <w:rFonts w:ascii="Arial" w:hAnsi="Arial" w:eastAsia="Arial" w:cs="Arial"/>
          <w:color w:val="000000" w:themeColor="text1"/>
          <w:sz w:val="24"/>
          <w:szCs w:val="24"/>
          <w:lang w:val="en-US"/>
          <w14:textFill>
            <w14:solidFill>
              <w14:schemeClr w14:val="tx1"/>
            </w14:solidFill>
          </w14:textFill>
        </w:rPr>
      </w:pPr>
      <w:r>
        <w:rPr>
          <w:rFonts w:ascii="Arial" w:hAnsi="Arial" w:eastAsia="Arial" w:cs="Arial"/>
          <w:color w:val="000000" w:themeColor="text1"/>
          <w:sz w:val="24"/>
          <w:szCs w:val="24"/>
          <w:lang w:val="en-US"/>
          <w14:textFill>
            <w14:solidFill>
              <w14:schemeClr w14:val="tx1"/>
            </w14:solidFill>
          </w14:textFill>
        </w:rPr>
        <w:t xml:space="preserve"> </w:t>
      </w:r>
    </w:p>
    <w:p>
      <w:pPr>
        <w:spacing w:before="0" w:after="256" w:line="259" w:lineRule="auto"/>
        <w:ind w:left="10" w:right="67" w:hanging="10"/>
        <w:jc w:val="center"/>
        <w:rPr>
          <w:rFonts w:ascii="Arial" w:hAnsi="Arial" w:eastAsia="Arial" w:cs="Arial"/>
          <w:color w:val="000000" w:themeColor="text1"/>
          <w:sz w:val="24"/>
          <w:szCs w:val="24"/>
          <w:lang w:val="en-US"/>
          <w14:textFill>
            <w14:solidFill>
              <w14:schemeClr w14:val="tx1"/>
            </w14:solidFill>
          </w14:textFill>
        </w:rPr>
      </w:pPr>
      <w:r>
        <w:rPr>
          <w:rFonts w:ascii="Arial" w:hAnsi="Arial" w:eastAsia="Arial" w:cs="Arial"/>
          <w:color w:val="000000" w:themeColor="text1"/>
          <w:sz w:val="24"/>
          <w:szCs w:val="24"/>
          <w:lang w:val="en-US"/>
          <w14:textFill>
            <w14:solidFill>
              <w14:schemeClr w14:val="tx1"/>
            </w14:solidFill>
          </w14:textFill>
        </w:rPr>
        <w:t xml:space="preserve">Under the guidance of: </w:t>
      </w:r>
    </w:p>
    <w:p>
      <w:pPr>
        <w:spacing w:before="0" w:after="190" w:line="254" w:lineRule="auto"/>
        <w:ind w:left="720" w:right="0" w:hanging="10"/>
        <w:jc w:val="left"/>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               Mr. Rakesh Kumar (Project Manager /supervisor) </w:t>
      </w:r>
    </w:p>
    <w:p>
      <w:pPr>
        <w:spacing w:before="0" w:after="219" w:line="259" w:lineRule="auto"/>
        <w:ind w:left="0" w:right="0" w:firstLine="0"/>
        <w:jc w:val="center"/>
        <w:rPr>
          <w:rFonts w:ascii="Arial" w:hAnsi="Arial" w:eastAsia="Arial" w:cs="Arial"/>
          <w:color w:val="000000" w:themeColor="text1"/>
          <w:sz w:val="24"/>
          <w:szCs w:val="24"/>
          <w:lang w:val="en-US"/>
          <w14:textFill>
            <w14:solidFill>
              <w14:schemeClr w14:val="tx1"/>
            </w14:solidFill>
          </w14:textFill>
        </w:rPr>
      </w:pPr>
      <w:r>
        <w:rPr>
          <w:rFonts w:ascii="Arial" w:hAnsi="Arial" w:eastAsia="Arial" w:cs="Arial"/>
          <w:b/>
          <w:bCs/>
          <w:color w:val="000000" w:themeColor="text1"/>
          <w:sz w:val="24"/>
          <w:szCs w:val="24"/>
          <w:lang w:val="en-US"/>
          <w14:textFill>
            <w14:solidFill>
              <w14:schemeClr w14:val="tx1"/>
            </w14:solidFill>
          </w14:textFill>
        </w:rPr>
        <w:t xml:space="preserve"> </w:t>
      </w:r>
    </w:p>
    <w:p>
      <w:pPr>
        <w:spacing w:before="0" w:after="331" w:line="259" w:lineRule="auto"/>
        <w:ind w:left="0" w:right="0" w:firstLine="0"/>
        <w:jc w:val="center"/>
        <w:rPr>
          <w:rFonts w:hint="default" w:ascii="Arial" w:hAnsi="Arial" w:eastAsia="Arial" w:cs="Arial"/>
          <w:b/>
          <w:bCs/>
          <w:color w:val="000000" w:themeColor="text1"/>
          <w:sz w:val="24"/>
          <w:szCs w:val="24"/>
          <w:lang w:val="en-IN"/>
          <w14:textFill>
            <w14:solidFill>
              <w14:schemeClr w14:val="tx1"/>
            </w14:solidFill>
          </w14:textFill>
        </w:rPr>
      </w:pPr>
      <w:r>
        <w:rPr>
          <w:rFonts w:hint="default" w:ascii="Arial" w:hAnsi="Arial" w:eastAsia="Arial" w:cs="Arial"/>
          <w:b/>
          <w:bCs/>
          <w:color w:val="000000" w:themeColor="text1"/>
          <w:sz w:val="24"/>
          <w:szCs w:val="24"/>
          <w:lang w:val="en-IN"/>
          <w14:textFill>
            <w14:solidFill>
              <w14:schemeClr w14:val="tx1"/>
            </w14:solidFill>
          </w14:textFill>
        </w:rPr>
        <w:t>LiquidHub Analytics pvt. Ltd.</w:t>
      </w:r>
    </w:p>
    <w:p>
      <w:pPr>
        <w:spacing w:before="0" w:after="331" w:line="259" w:lineRule="auto"/>
        <w:ind w:left="0" w:right="0" w:firstLine="0"/>
        <w:jc w:val="center"/>
        <w:rPr>
          <w:rFonts w:hint="default" w:ascii="Arial" w:hAnsi="Arial" w:eastAsia="Arial" w:cs="Arial"/>
          <w:b/>
          <w:bCs/>
          <w:color w:val="000000" w:themeColor="text1"/>
          <w:sz w:val="24"/>
          <w:szCs w:val="24"/>
          <w:lang w:val="en-IN"/>
          <w14:textFill>
            <w14:solidFill>
              <w14:schemeClr w14:val="tx1"/>
            </w14:solidFill>
          </w14:textFill>
        </w:rPr>
      </w:pPr>
      <w:r>
        <w:rPr>
          <w:rFonts w:hint="default" w:ascii="Arial" w:hAnsi="Arial" w:eastAsia="Arial" w:cs="Arial"/>
          <w:b/>
          <w:bCs/>
          <w:color w:val="000000" w:themeColor="text1"/>
          <w:sz w:val="24"/>
          <w:szCs w:val="24"/>
          <w:lang w:val="en-IN"/>
          <w14:textFill>
            <w14:solidFill>
              <w14:schemeClr w14:val="tx1"/>
            </w14:solidFill>
          </w14:textFill>
        </w:rPr>
        <w:t>(Formerly known as “Annik Technology Services Pvt. Ltd.”)</w:t>
      </w:r>
    </w:p>
    <w:p>
      <w:pPr>
        <w:spacing w:before="0" w:after="331" w:line="259" w:lineRule="auto"/>
        <w:ind w:left="0" w:right="0" w:firstLine="0"/>
        <w:jc w:val="center"/>
        <w:rPr>
          <w:rFonts w:hint="default" w:ascii="Arial" w:hAnsi="Arial" w:eastAsia="Arial" w:cs="Arial"/>
          <w:b/>
          <w:bCs/>
          <w:color w:val="000000" w:themeColor="text1"/>
          <w:sz w:val="24"/>
          <w:szCs w:val="24"/>
          <w:lang w:val="en-IN"/>
          <w14:textFill>
            <w14:solidFill>
              <w14:schemeClr w14:val="tx1"/>
            </w14:solidFill>
          </w14:textFill>
        </w:rPr>
      </w:pPr>
    </w:p>
    <w:p>
      <w:pPr>
        <w:pStyle w:val="51"/>
        <w:numPr>
          <w:ilvl w:val="0"/>
          <w:numId w:val="0"/>
        </w:numPr>
      </w:pPr>
    </w:p>
    <w:p>
      <w:pPr>
        <w:pStyle w:val="51"/>
        <w:numPr>
          <w:ilvl w:val="0"/>
          <w:numId w:val="0"/>
        </w:numPr>
      </w:pPr>
    </w:p>
    <w:p>
      <w:pPr>
        <w:pStyle w:val="51"/>
        <w:numPr>
          <w:ilvl w:val="0"/>
          <w:numId w:val="0"/>
        </w:numPr>
      </w:pPr>
    </w:p>
    <w:p>
      <w:pPr>
        <w:pStyle w:val="51"/>
        <w:numPr>
          <w:ilvl w:val="0"/>
          <w:numId w:val="0"/>
        </w:numPr>
      </w:pPr>
    </w:p>
    <w:p>
      <w:pPr>
        <w:spacing w:before="0" w:after="116" w:line="259" w:lineRule="auto"/>
        <w:ind w:left="10" w:right="67" w:hanging="10"/>
        <w:jc w:val="center"/>
        <w:rPr>
          <w:rFonts w:ascii="Times New Roman" w:hAnsi="Times New Roman" w:eastAsia="Times New Roman" w:cs="Times New Roman"/>
          <w:b/>
          <w:bCs/>
          <w:color w:val="000000" w:themeColor="text1"/>
          <w:sz w:val="36"/>
          <w:szCs w:val="36"/>
          <w:u w:val="single"/>
          <w:lang w:val="en-US"/>
          <w14:textFill>
            <w14:solidFill>
              <w14:schemeClr w14:val="tx1"/>
            </w14:solidFill>
          </w14:textFill>
        </w:rPr>
      </w:pPr>
      <w:r>
        <w:rPr>
          <w:rFonts w:ascii="Times New Roman" w:hAnsi="Times New Roman" w:eastAsia="Times New Roman" w:cs="Times New Roman"/>
          <w:b/>
          <w:bCs/>
          <w:color w:val="000000" w:themeColor="text1"/>
          <w:sz w:val="36"/>
          <w:szCs w:val="36"/>
          <w:u w:val="single"/>
          <w:lang w:val="en-US"/>
          <w14:textFill>
            <w14:solidFill>
              <w14:schemeClr w14:val="tx1"/>
            </w14:solidFill>
          </w14:textFill>
        </w:rPr>
        <w:t xml:space="preserve">ACKNOWLEDGEMENT </w:t>
      </w:r>
    </w:p>
    <w:p>
      <w:pPr>
        <w:spacing w:before="0" w:after="247" w:line="259" w:lineRule="auto"/>
        <w:ind w:left="0" w:right="0" w:firstLine="0"/>
        <w:jc w:val="left"/>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p>
    <w:p>
      <w:pPr>
        <w:spacing w:before="0" w:after="220" w:line="259" w:lineRule="auto"/>
        <w:ind w:left="0" w:right="0" w:firstLine="0"/>
        <w:jc w:val="left"/>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p>
      <w:pPr>
        <w:spacing w:before="0" w:after="198" w:line="270" w:lineRule="auto"/>
        <w:ind w:left="10" w:right="64" w:hanging="10"/>
        <w:jc w:val="both"/>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 xml:space="preserve">We take up this occasion of expressing of thankfulness towards all the persons who have been instrumental in the compilation. </w:t>
      </w:r>
    </w:p>
    <w:p>
      <w:pPr>
        <w:spacing w:before="0" w:after="174" w:line="270" w:lineRule="auto"/>
        <w:ind w:left="10" w:right="64" w:hanging="10"/>
        <w:jc w:val="both"/>
        <w:rPr>
          <w:rFonts w:ascii="Times New Roman" w:hAnsi="Times New Roman" w:eastAsia="Times New Roman" w:cs="Times New Roman"/>
          <w:sz w:val="28"/>
          <w:szCs w:val="28"/>
          <w:lang w:val="en-US"/>
        </w:rPr>
      </w:pPr>
      <w:r>
        <w:rPr>
          <w:rFonts w:ascii="Times New Roman" w:hAnsi="Times New Roman" w:eastAsia="Times New Roman" w:cs="Times New Roman"/>
          <w:color w:val="000000" w:themeColor="text1"/>
          <w:sz w:val="28"/>
          <w:szCs w:val="28"/>
          <w:lang w:val="en-US"/>
          <w14:textFill>
            <w14:solidFill>
              <w14:schemeClr w14:val="tx1"/>
            </w14:solidFill>
          </w14:textFill>
        </w:rPr>
        <w:t>We are feeling short of words of expressing ones feeling of gratitude towards my highly respective and esteemed guide,</w:t>
      </w:r>
      <w:r>
        <w:rPr>
          <w:rFonts w:ascii="Times New Roman" w:hAnsi="Times New Roman" w:eastAsia="Times New Roman" w:cs="Times New Roman"/>
          <w:sz w:val="28"/>
          <w:szCs w:val="28"/>
          <w:lang w:val="en-US"/>
        </w:rPr>
        <w:t xml:space="preserve"> </w:t>
      </w:r>
    </w:p>
    <w:p>
      <w:pPr>
        <w:spacing w:before="0" w:after="216" w:line="259" w:lineRule="auto"/>
        <w:ind w:left="0" w:right="0" w:firstLine="0"/>
        <w:jc w:val="left"/>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p>
    <w:p>
      <w:pPr>
        <w:spacing w:before="0" w:after="218" w:line="259" w:lineRule="auto"/>
        <w:ind w:left="0" w:right="0" w:firstLine="0"/>
        <w:jc w:val="left"/>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p>
    <w:p>
      <w:pPr>
        <w:spacing w:before="0" w:after="216" w:line="259" w:lineRule="auto"/>
        <w:ind w:left="0" w:right="0" w:firstLine="0"/>
        <w:jc w:val="left"/>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p>
    <w:p>
      <w:pPr>
        <w:spacing w:before="0" w:after="328" w:line="259" w:lineRule="auto"/>
        <w:ind w:left="0" w:right="0" w:firstLine="0"/>
        <w:jc w:val="left"/>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p>
    <w:p>
      <w:pPr>
        <w:spacing w:before="0" w:after="254" w:line="259" w:lineRule="auto"/>
        <w:ind w:left="0" w:right="0" w:firstLine="0"/>
        <w:jc w:val="left"/>
        <w:rPr>
          <w:rFonts w:ascii="Times New Roman" w:hAnsi="Times New Roman" w:eastAsia="Times New Roman" w:cs="Times New Roman"/>
          <w:sz w:val="36"/>
          <w:szCs w:val="36"/>
          <w:lang w:val="en-US"/>
        </w:rPr>
      </w:pPr>
      <w:r>
        <w:rPr>
          <w:rFonts w:ascii="Times New Roman" w:hAnsi="Times New Roman" w:eastAsia="Times New Roman" w:cs="Times New Roman"/>
          <w:b/>
          <w:bCs/>
          <w:sz w:val="36"/>
          <w:szCs w:val="36"/>
          <w:lang w:val="en-US"/>
        </w:rPr>
        <w:t xml:space="preserve"> </w:t>
      </w:r>
    </w:p>
    <w:p>
      <w:pPr>
        <w:spacing w:before="0" w:after="66" w:line="259" w:lineRule="auto"/>
        <w:ind w:left="-5" w:right="0" w:hanging="10"/>
        <w:jc w:val="left"/>
        <w:rPr>
          <w:rFonts w:ascii="Times New Roman" w:hAnsi="Times New Roman" w:eastAsia="Times New Roman" w:cs="Times New Roman"/>
          <w:color w:val="000000" w:themeColor="text1"/>
          <w:sz w:val="40"/>
          <w:szCs w:val="40"/>
          <w:lang w:val="en-US"/>
          <w14:textFill>
            <w14:solidFill>
              <w14:schemeClr w14:val="tx1"/>
            </w14:solidFill>
          </w14:textFill>
        </w:rPr>
      </w:pPr>
      <w:r>
        <w:rPr>
          <w:rFonts w:ascii="Times New Roman" w:hAnsi="Times New Roman" w:eastAsia="Times New Roman" w:cs="Times New Roman"/>
          <w:b/>
          <w:bCs/>
          <w:color w:val="000000" w:themeColor="text1"/>
          <w:sz w:val="36"/>
          <w:szCs w:val="36"/>
          <w:lang w:val="en-US"/>
          <w14:textFill>
            <w14:solidFill>
              <w14:schemeClr w14:val="tx1"/>
            </w14:solidFill>
          </w14:textFill>
        </w:rPr>
        <w:t>ANAND KUMAR</w:t>
      </w:r>
      <w:r>
        <w:rPr>
          <w:rFonts w:ascii="Times New Roman" w:hAnsi="Times New Roman" w:eastAsia="Times New Roman" w:cs="Times New Roman"/>
          <w:b/>
          <w:bCs/>
          <w:color w:val="000000" w:themeColor="text1"/>
          <w:sz w:val="40"/>
          <w:szCs w:val="40"/>
          <w:lang w:val="en-US"/>
          <w14:textFill>
            <w14:solidFill>
              <w14:schemeClr w14:val="tx1"/>
            </w14:solidFill>
          </w14:textFill>
        </w:rPr>
        <w:t xml:space="preserve"> </w:t>
      </w:r>
    </w:p>
    <w:p>
      <w:pPr>
        <w:spacing w:before="0" w:after="218" w:line="259" w:lineRule="auto"/>
        <w:ind w:left="0" w:right="0" w:firstLine="0"/>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p>
    <w:p>
      <w:pPr>
        <w:spacing w:before="0" w:after="216" w:line="259" w:lineRule="auto"/>
        <w:ind w:left="0" w:right="0" w:firstLine="0"/>
        <w:jc w:val="left"/>
        <w:rPr>
          <w:rFonts w:ascii="Times New Roman" w:hAnsi="Times New Roman" w:eastAsia="Times New Roman" w:cs="Times New Roman"/>
          <w:sz w:val="24"/>
          <w:szCs w:val="24"/>
          <w:lang w:val="en-US"/>
        </w:rPr>
      </w:pPr>
    </w:p>
    <w:p>
      <w:pPr>
        <w:pStyle w:val="51"/>
        <w:numPr>
          <w:ilvl w:val="0"/>
          <w:numId w:val="0"/>
        </w:numPr>
        <w:ind w:left="360"/>
      </w:pPr>
    </w:p>
    <w:p>
      <w:pPr>
        <w:pStyle w:val="51"/>
        <w:numPr>
          <w:ilvl w:val="0"/>
          <w:numId w:val="0"/>
        </w:numPr>
      </w:pPr>
    </w:p>
    <w:p>
      <w:pPr>
        <w:pStyle w:val="51"/>
        <w:numPr>
          <w:ilvl w:val="0"/>
          <w:numId w:val="0"/>
        </w:numPr>
      </w:pPr>
    </w:p>
    <w:p>
      <w:pPr>
        <w:pStyle w:val="51"/>
        <w:numPr>
          <w:ilvl w:val="0"/>
          <w:numId w:val="0"/>
        </w:numPr>
      </w:pPr>
    </w:p>
    <w:p>
      <w:pPr>
        <w:pStyle w:val="51"/>
        <w:numPr>
          <w:ilvl w:val="0"/>
          <w:numId w:val="0"/>
        </w:numPr>
      </w:pPr>
    </w:p>
    <w:p>
      <w:pPr>
        <w:pStyle w:val="51"/>
        <w:numPr>
          <w:ilvl w:val="0"/>
          <w:numId w:val="0"/>
        </w:numPr>
      </w:pPr>
    </w:p>
    <w:p>
      <w:pPr>
        <w:pStyle w:val="51"/>
        <w:numPr>
          <w:ilvl w:val="0"/>
          <w:numId w:val="0"/>
        </w:numPr>
      </w:pPr>
    </w:p>
    <w:p>
      <w:pPr>
        <w:pStyle w:val="51"/>
        <w:numPr>
          <w:ilvl w:val="0"/>
          <w:numId w:val="0"/>
        </w:numPr>
      </w:pPr>
    </w:p>
    <w:p>
      <w:pPr>
        <w:pStyle w:val="51"/>
        <w:numPr>
          <w:ilvl w:val="0"/>
          <w:numId w:val="0"/>
        </w:numPr>
      </w:pPr>
    </w:p>
    <w:p>
      <w:pPr>
        <w:pStyle w:val="51"/>
        <w:numPr>
          <w:ilvl w:val="0"/>
          <w:numId w:val="0"/>
        </w:numPr>
        <w:ind w:left="360"/>
      </w:pPr>
    </w:p>
    <w:p>
      <w:pPr>
        <w:pStyle w:val="51"/>
        <w:numPr>
          <w:ilvl w:val="0"/>
          <w:numId w:val="0"/>
        </w:numPr>
      </w:pPr>
    </w:p>
    <w:p>
      <w:pPr>
        <w:spacing w:before="0" w:after="80" w:line="259" w:lineRule="auto"/>
        <w:ind w:left="0" w:right="66" w:firstLine="0"/>
        <w:jc w:val="center"/>
        <w:rPr>
          <w:rFonts w:ascii="Calibri" w:hAnsi="Calibri" w:eastAsia="Calibri" w:cs="Calibri"/>
          <w:b/>
          <w:bCs/>
          <w:color w:val="000000" w:themeColor="text1"/>
          <w:sz w:val="27"/>
          <w:szCs w:val="27"/>
          <w:lang w:val="en-US"/>
          <w14:textFill>
            <w14:solidFill>
              <w14:schemeClr w14:val="tx1"/>
            </w14:solidFill>
          </w14:textFill>
        </w:rPr>
      </w:pPr>
      <w:r>
        <w:rPr>
          <w:rFonts w:ascii="Times New Roman" w:hAnsi="Times New Roman" w:eastAsia="Times New Roman" w:cs="Times New Roman"/>
          <w:b/>
          <w:bCs/>
          <w:color w:val="000000" w:themeColor="text1"/>
          <w:sz w:val="40"/>
          <w:szCs w:val="40"/>
          <w:u w:val="single"/>
          <w:lang w:val="en-US"/>
          <w14:textFill>
            <w14:solidFill>
              <w14:schemeClr w14:val="tx1"/>
            </w14:solidFill>
          </w14:textFill>
        </w:rPr>
        <w:t>DECLARATION</w:t>
      </w:r>
      <w:r>
        <w:rPr>
          <w:rFonts w:ascii="Calibri" w:hAnsi="Calibri" w:eastAsia="Calibri" w:cs="Calibri"/>
          <w:b/>
          <w:bCs/>
          <w:color w:val="000000" w:themeColor="text1"/>
          <w:sz w:val="34"/>
          <w:szCs w:val="34"/>
          <w:vertAlign w:val="subscript"/>
          <w:lang w:val="en-US"/>
          <w14:textFill>
            <w14:solidFill>
              <w14:schemeClr w14:val="tx1"/>
            </w14:solidFill>
          </w14:textFill>
        </w:rPr>
        <w:t xml:space="preserve"> </w:t>
      </w:r>
    </w:p>
    <w:p>
      <w:pPr>
        <w:spacing w:before="0" w:after="211" w:line="259" w:lineRule="auto"/>
        <w:ind w:left="0" w:right="6" w:firstLine="0"/>
        <w:jc w:val="center"/>
        <w:rPr>
          <w:rFonts w:ascii="Times New Roman" w:hAnsi="Times New Roman" w:eastAsia="Times New Roman" w:cs="Times New Roman"/>
          <w:sz w:val="24"/>
          <w:szCs w:val="24"/>
          <w:lang w:val="en-US"/>
        </w:rPr>
      </w:pPr>
      <w:r>
        <w:rPr>
          <w:rFonts w:ascii="Times New Roman" w:hAnsi="Times New Roman" w:eastAsia="Times New Roman" w:cs="Times New Roman"/>
          <w:b/>
          <w:bCs/>
          <w:sz w:val="24"/>
          <w:szCs w:val="24"/>
          <w:lang w:val="en-US"/>
        </w:rPr>
        <w:t xml:space="preserve"> </w:t>
      </w:r>
    </w:p>
    <w:p>
      <w:pPr>
        <w:spacing w:before="0" w:after="254" w:line="259" w:lineRule="auto"/>
        <w:ind w:left="0" w:right="0" w:firstLine="0"/>
        <w:jc w:val="left"/>
        <w:rPr>
          <w:rFonts w:ascii="Times New Roman" w:hAnsi="Times New Roman" w:eastAsia="Times New Roman" w:cs="Times New Roman"/>
          <w:sz w:val="24"/>
          <w:szCs w:val="24"/>
          <w:lang w:val="en-US"/>
        </w:rPr>
      </w:pPr>
      <w:r>
        <w:rPr>
          <w:rFonts w:ascii="Times New Roman" w:hAnsi="Times New Roman" w:eastAsia="Times New Roman" w:cs="Times New Roman"/>
          <w:sz w:val="24"/>
          <w:szCs w:val="24"/>
          <w:lang w:val="en-US"/>
        </w:rPr>
        <w:t xml:space="preserve"> </w:t>
      </w:r>
    </w:p>
    <w:p>
      <w:pPr>
        <w:spacing w:before="0" w:after="217" w:line="259" w:lineRule="auto"/>
        <w:ind w:left="0" w:right="0" w:firstLine="0"/>
        <w:jc w:val="left"/>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p>
      <w:pPr>
        <w:spacing w:before="0" w:after="198" w:line="270" w:lineRule="auto"/>
        <w:ind w:left="10" w:right="64" w:hanging="10"/>
        <w:jc w:val="both"/>
        <w:rPr>
          <w:rFonts w:ascii="Times New Roman" w:hAnsi="Times New Roman" w:eastAsia="Times New Roman" w:cs="Times New Roman"/>
          <w:b w:val="0"/>
          <w:bCs w:val="0"/>
          <w:color w:val="000000" w:themeColor="text1"/>
          <w:sz w:val="28"/>
          <w:szCs w:val="28"/>
          <w:lang w:val="en-US"/>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I certify that </w:t>
      </w:r>
    </w:p>
    <w:p>
      <w:pPr>
        <w:spacing w:before="0" w:after="259" w:line="259" w:lineRule="auto"/>
        <w:ind w:left="0" w:right="0" w:firstLine="0"/>
        <w:jc w:val="left"/>
        <w:rPr>
          <w:rFonts w:ascii="Times New Roman" w:hAnsi="Times New Roman" w:eastAsia="Times New Roman" w:cs="Times New Roman"/>
          <w:b w:val="0"/>
          <w:bCs w:val="0"/>
          <w:color w:val="000000" w:themeColor="text1"/>
          <w:sz w:val="28"/>
          <w:szCs w:val="28"/>
          <w:lang w:val="en-US"/>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 </w:t>
      </w:r>
    </w:p>
    <w:p>
      <w:pPr>
        <w:pStyle w:val="343"/>
        <w:numPr>
          <w:ilvl w:val="0"/>
          <w:numId w:val="11"/>
        </w:numPr>
        <w:spacing w:before="0" w:after="47" w:line="270" w:lineRule="auto"/>
        <w:ind w:left="706" w:right="64" w:hanging="360"/>
        <w:jc w:val="both"/>
        <w:rPr>
          <w:b w:val="0"/>
          <w:bCs w:val="0"/>
          <w:color w:val="000000" w:themeColor="text1"/>
          <w:sz w:val="28"/>
          <w:szCs w:val="28"/>
          <w:lang w:val="en-US"/>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The work contained in this report is original and has been done by me under the guidance of my supervisor. </w:t>
      </w:r>
    </w:p>
    <w:p>
      <w:pPr>
        <w:pStyle w:val="343"/>
        <w:numPr>
          <w:ilvl w:val="0"/>
          <w:numId w:val="11"/>
        </w:numPr>
        <w:spacing w:before="0" w:after="52" w:line="270" w:lineRule="auto"/>
        <w:ind w:left="706" w:right="64" w:hanging="360"/>
        <w:jc w:val="both"/>
        <w:rPr>
          <w:b w:val="0"/>
          <w:bCs w:val="0"/>
          <w:color w:val="000000" w:themeColor="text1"/>
          <w:sz w:val="28"/>
          <w:szCs w:val="28"/>
          <w:lang w:val="en-US"/>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The work has not been submitted to any other institute for any degree or diploma. </w:t>
      </w:r>
    </w:p>
    <w:p>
      <w:pPr>
        <w:pStyle w:val="343"/>
        <w:numPr>
          <w:ilvl w:val="0"/>
          <w:numId w:val="11"/>
        </w:numPr>
        <w:spacing w:before="0" w:after="50" w:line="270" w:lineRule="auto"/>
        <w:ind w:left="706" w:right="64" w:hanging="360"/>
        <w:jc w:val="both"/>
        <w:rPr>
          <w:b w:val="0"/>
          <w:bCs w:val="0"/>
          <w:color w:val="000000" w:themeColor="text1"/>
          <w:sz w:val="28"/>
          <w:szCs w:val="28"/>
          <w:lang w:val="en-US"/>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I have followed the guidance provided by the institute in the preparing the report. </w:t>
      </w:r>
    </w:p>
    <w:p>
      <w:pPr>
        <w:pStyle w:val="343"/>
        <w:numPr>
          <w:ilvl w:val="0"/>
          <w:numId w:val="11"/>
        </w:numPr>
        <w:spacing w:before="0" w:after="47" w:line="270" w:lineRule="auto"/>
        <w:ind w:left="706" w:right="64" w:hanging="360"/>
        <w:jc w:val="both"/>
        <w:rPr>
          <w:b w:val="0"/>
          <w:bCs w:val="0"/>
          <w:color w:val="000000" w:themeColor="text1"/>
          <w:sz w:val="28"/>
          <w:szCs w:val="28"/>
          <w:lang w:val="en-US"/>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I have confirmed to the norms and guidelines given in ethical code of conduct of institutions. </w:t>
      </w:r>
    </w:p>
    <w:p>
      <w:pPr>
        <w:pStyle w:val="343"/>
        <w:numPr>
          <w:ilvl w:val="0"/>
          <w:numId w:val="11"/>
        </w:numPr>
        <w:spacing w:before="0" w:after="198" w:line="270" w:lineRule="auto"/>
        <w:ind w:left="706" w:right="64" w:hanging="360"/>
        <w:jc w:val="both"/>
        <w:rPr>
          <w:b w:val="0"/>
          <w:bCs w:val="0"/>
          <w:color w:val="000000" w:themeColor="text1"/>
          <w:sz w:val="28"/>
          <w:szCs w:val="28"/>
          <w:lang w:val="en-US"/>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 xml:space="preserve">Whenever I have used materials (data, theoretical, analysis, figures and text) from other sources. I have given credit to them by citing in the report and giving their details in the bibliography. Further I will take permission from the copyright owners of the sources, whenever necessary. </w:t>
      </w:r>
    </w:p>
    <w:p>
      <w:pPr>
        <w:spacing w:before="0" w:after="217" w:line="259" w:lineRule="auto"/>
        <w:ind w:left="0" w:right="0" w:firstLine="0"/>
        <w:jc w:val="left"/>
        <w:rPr>
          <w:rFonts w:ascii="Times New Roman" w:hAnsi="Times New Roman" w:eastAsia="Times New Roman" w:cs="Times New Roman"/>
          <w:b/>
          <w:bCs/>
          <w:color w:val="000000" w:themeColor="text1"/>
          <w:sz w:val="28"/>
          <w:szCs w:val="28"/>
          <w:lang w:val="en-US"/>
          <w14:textFill>
            <w14:solidFill>
              <w14:schemeClr w14:val="tx1"/>
            </w14:solidFill>
          </w14:textFill>
        </w:rPr>
      </w:pPr>
    </w:p>
    <w:p>
      <w:pPr>
        <w:pStyle w:val="51"/>
        <w:numPr>
          <w:ilvl w:val="0"/>
          <w:numId w:val="0"/>
        </w:numPr>
        <w:rPr>
          <w:b/>
          <w:bCs/>
          <w:color w:val="000000" w:themeColor="text1"/>
          <w14:textFill>
            <w14:solidFill>
              <w14:schemeClr w14:val="tx1"/>
            </w14:solidFill>
          </w14:textFill>
        </w:rPr>
      </w:pPr>
      <w:r>
        <w:rPr>
          <w:b/>
          <w:bCs/>
          <w:color w:val="000000" w:themeColor="text1"/>
          <w14:textFill>
            <w14:solidFill>
              <w14:schemeClr w14:val="tx1"/>
            </w14:solidFill>
          </w14:textFill>
        </w:rPr>
        <w:t>Name                                 Roll No.</w:t>
      </w:r>
    </w:p>
    <w:p>
      <w:pPr>
        <w:pStyle w:val="51"/>
        <w:numPr>
          <w:ilvl w:val="0"/>
          <w:numId w:val="0"/>
        </w:numPr>
        <w:rPr>
          <w:b/>
          <w:bCs/>
          <w:color w:val="000000" w:themeColor="text1"/>
          <w14:textFill>
            <w14:solidFill>
              <w14:schemeClr w14:val="tx1"/>
            </w14:solidFill>
          </w14:textFill>
        </w:rPr>
      </w:pPr>
      <w:r>
        <w:rPr>
          <w:b/>
          <w:bCs/>
          <w:color w:val="000000" w:themeColor="text1"/>
          <w14:textFill>
            <w14:solidFill>
              <w14:schemeClr w14:val="tx1"/>
            </w14:solidFill>
          </w14:textFill>
        </w:rPr>
        <w:t>ANAND KUMAR              35118002716</w:t>
      </w:r>
    </w:p>
    <w:p>
      <w:pPr>
        <w:pStyle w:val="51"/>
        <w:numPr>
          <w:ilvl w:val="0"/>
          <w:numId w:val="0"/>
        </w:numPr>
        <w:rPr>
          <w:b/>
          <w:bCs/>
          <w:color w:val="000000" w:themeColor="text1"/>
          <w14:textFill>
            <w14:solidFill>
              <w14:schemeClr w14:val="tx1"/>
            </w14:solidFill>
          </w14:textFill>
        </w:rPr>
      </w:pPr>
    </w:p>
    <w:p>
      <w:pPr>
        <w:spacing w:before="0" w:after="266" w:line="259" w:lineRule="auto"/>
        <w:ind w:left="4640" w:right="4826" w:hanging="4640" w:hangingChars="1450"/>
        <w:jc w:val="both"/>
        <w:rPr>
          <w:rFonts w:hint="default" w:ascii="Arial" w:hAnsi="Arial" w:eastAsia="Arial" w:cs="Arial"/>
          <w:sz w:val="32"/>
          <w:szCs w:val="32"/>
          <w:lang w:val="en-IN"/>
        </w:rPr>
      </w:pPr>
      <w:r>
        <w:rPr>
          <w:rFonts w:hint="default" w:ascii="Arial" w:hAnsi="Arial" w:eastAsia="Arial" w:cs="Arial"/>
          <w:sz w:val="32"/>
          <w:szCs w:val="32"/>
          <w:lang w:val="en-IN"/>
        </w:rPr>
        <w:t xml:space="preserve">                                            </w:t>
      </w:r>
    </w:p>
    <w:p>
      <w:pPr>
        <w:spacing w:before="0" w:after="266" w:line="259" w:lineRule="auto"/>
        <w:ind w:left="4640" w:right="4826" w:hanging="4640" w:hangingChars="1450"/>
        <w:jc w:val="center"/>
        <w:rPr>
          <w:rFonts w:hint="default" w:ascii="Arial" w:hAnsi="Arial" w:eastAsia="Arial" w:cs="Arial"/>
          <w:sz w:val="32"/>
          <w:szCs w:val="32"/>
          <w:lang w:val="en-IN"/>
        </w:rPr>
      </w:pPr>
      <w:r>
        <w:rPr>
          <w:rFonts w:hint="default" w:ascii="Arial" w:hAnsi="Arial" w:eastAsia="Arial" w:cs="Arial"/>
          <w:sz w:val="32"/>
          <w:szCs w:val="32"/>
          <w:lang w:val="en-IN"/>
        </w:rPr>
        <w:t xml:space="preserve">                              </w:t>
      </w:r>
      <w:r>
        <w:rPr>
          <w:rFonts w:hint="default" w:ascii="Arial" w:hAnsi="Arial" w:eastAsia="Arial" w:cs="Arial"/>
          <w:b/>
          <w:bCs/>
          <w:sz w:val="32"/>
          <w:szCs w:val="32"/>
          <w:lang w:val="en-IN"/>
        </w:rPr>
        <w:t xml:space="preserve"> </w:t>
      </w:r>
      <w:r>
        <w:rPr>
          <w:rFonts w:hint="default" w:ascii="Arial" w:hAnsi="Arial" w:eastAsia="Arial" w:cs="Arial"/>
          <w:b/>
          <w:bCs/>
          <w:color w:val="000000" w:themeColor="text1"/>
          <w:sz w:val="32"/>
          <w:szCs w:val="32"/>
          <w:lang w:val="en-IN"/>
          <w14:textFill>
            <w14:solidFill>
              <w14:schemeClr w14:val="tx1"/>
            </w14:solidFill>
          </w14:textFill>
        </w:rPr>
        <w:t>CONTENTS</w:t>
      </w:r>
    </w:p>
    <w:tbl>
      <w:tblPr>
        <w:tblStyle w:val="124"/>
        <w:tblW w:w="990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108" w:type="dxa"/>
          <w:right w:w="108" w:type="dxa"/>
        </w:tblCellMar>
      </w:tblPr>
      <w:tblGrid>
        <w:gridCol w:w="658"/>
        <w:gridCol w:w="3306"/>
        <w:gridCol w:w="4494"/>
        <w:gridCol w:w="144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rFonts w:hint="default"/>
                <w:vertAlign w:val="baseline"/>
                <w:lang w:val="en-IN"/>
              </w:rPr>
            </w:pPr>
            <w:r>
              <w:rPr>
                <w:rFonts w:hint="default"/>
                <w:vertAlign w:val="baseline"/>
                <w:lang w:val="en-IN"/>
              </w:rPr>
              <w:t>S.n</w:t>
            </w:r>
          </w:p>
        </w:tc>
        <w:tc>
          <w:tcPr>
            <w:tcW w:w="3306" w:type="dxa"/>
          </w:tcPr>
          <w:p>
            <w:pPr>
              <w:pStyle w:val="51"/>
              <w:numPr>
                <w:ilvl w:val="0"/>
                <w:numId w:val="0"/>
              </w:numPr>
              <w:rPr>
                <w:rFonts w:hint="default"/>
                <w:vertAlign w:val="baseline"/>
                <w:lang w:val="en-IN"/>
              </w:rPr>
            </w:pPr>
            <w:r>
              <w:rPr>
                <w:rFonts w:hint="default"/>
                <w:b/>
                <w:bCs/>
                <w:color w:val="000000" w:themeColor="text1"/>
                <w:sz w:val="32"/>
                <w:szCs w:val="32"/>
                <w:u w:val="single"/>
                <w:vertAlign w:val="baseline"/>
                <w:lang w:val="en-IN"/>
                <w14:textFill>
                  <w14:solidFill>
                    <w14:schemeClr w14:val="tx1"/>
                  </w14:solidFill>
                </w14:textFill>
              </w:rPr>
              <w:t>Name Of Topic</w:t>
            </w:r>
          </w:p>
        </w:tc>
        <w:tc>
          <w:tcPr>
            <w:tcW w:w="4494" w:type="dxa"/>
          </w:tcPr>
          <w:p>
            <w:pPr>
              <w:pStyle w:val="51"/>
              <w:numPr>
                <w:ilvl w:val="0"/>
                <w:numId w:val="0"/>
              </w:numPr>
              <w:rPr>
                <w:rFonts w:hint="default"/>
                <w:vertAlign w:val="baseline"/>
                <w:lang w:val="en-IN"/>
              </w:rPr>
            </w:pPr>
            <w:r>
              <w:rPr>
                <w:rFonts w:hint="default"/>
                <w:b/>
                <w:bCs/>
                <w:color w:val="000000" w:themeColor="text1"/>
                <w:sz w:val="32"/>
                <w:szCs w:val="32"/>
                <w:u w:val="single"/>
                <w:vertAlign w:val="baseline"/>
                <w:lang w:val="en-IN"/>
                <w14:textFill>
                  <w14:solidFill>
                    <w14:schemeClr w14:val="tx1"/>
                  </w14:solidFill>
                </w14:textFill>
              </w:rPr>
              <w:t xml:space="preserve">Subtopic </w:t>
            </w:r>
          </w:p>
        </w:tc>
        <w:tc>
          <w:tcPr>
            <w:tcW w:w="1442" w:type="dxa"/>
          </w:tcPr>
          <w:p>
            <w:pPr>
              <w:pStyle w:val="51"/>
              <w:numPr>
                <w:ilvl w:val="0"/>
                <w:numId w:val="0"/>
              </w:numPr>
              <w:rPr>
                <w:rFonts w:hint="default"/>
                <w:vertAlign w:val="baseline"/>
                <w:lang w:val="en-IN"/>
              </w:rPr>
            </w:pPr>
            <w:r>
              <w:rPr>
                <w:rFonts w:hint="default"/>
                <w:b/>
                <w:bCs/>
                <w:color w:val="000000" w:themeColor="text1"/>
                <w:vertAlign w:val="baseline"/>
                <w:lang w:val="en-IN"/>
                <w14:textFill>
                  <w14:solidFill>
                    <w14:schemeClr w14:val="tx1"/>
                  </w14:solidFill>
                </w14:textFill>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rFonts w:hint="default"/>
                <w:vertAlign w:val="baseline"/>
                <w:lang w:val="en-IN"/>
              </w:rPr>
            </w:pPr>
            <w:r>
              <w:rPr>
                <w:rFonts w:hint="default"/>
                <w:vertAlign w:val="baseline"/>
                <w:lang w:val="en-IN"/>
              </w:rPr>
              <w:t>1</w:t>
            </w:r>
          </w:p>
        </w:tc>
        <w:tc>
          <w:tcPr>
            <w:tcW w:w="3306" w:type="dxa"/>
          </w:tcPr>
          <w:p>
            <w:pPr>
              <w:pStyle w:val="51"/>
              <w:numPr>
                <w:ilvl w:val="0"/>
                <w:numId w:val="0"/>
              </w:numPr>
              <w:rPr>
                <w:rFonts w:hint="default"/>
                <w:vertAlign w:val="baseline"/>
                <w:lang w:val="en-IN"/>
              </w:rPr>
            </w:pPr>
            <w:r>
              <w:rPr>
                <w:rFonts w:hint="default"/>
                <w:b/>
                <w:bCs/>
                <w:color w:val="000000" w:themeColor="text1"/>
                <w:sz w:val="32"/>
                <w:szCs w:val="32"/>
                <w:u w:val="single"/>
                <w:vertAlign w:val="baseline"/>
                <w:lang w:val="en-IN"/>
                <w14:textFill>
                  <w14:solidFill>
                    <w14:schemeClr w14:val="tx1"/>
                  </w14:solidFill>
                </w14:textFill>
              </w:rPr>
              <w:t>Abstract</w:t>
            </w:r>
          </w:p>
        </w:tc>
        <w:tc>
          <w:tcPr>
            <w:tcW w:w="4494" w:type="dxa"/>
          </w:tcPr>
          <w:p>
            <w:pPr>
              <w:pStyle w:val="51"/>
              <w:numPr>
                <w:ilvl w:val="0"/>
                <w:numId w:val="0"/>
              </w:numPr>
              <w:rPr>
                <w:rFonts w:hint="default"/>
                <w:color w:val="000000" w:themeColor="text1"/>
                <w:sz w:val="28"/>
                <w:szCs w:val="28"/>
                <w:vertAlign w:val="baseline"/>
                <w:lang w:val="en-IN"/>
                <w14:textFill>
                  <w14:solidFill>
                    <w14:schemeClr w14:val="tx1"/>
                  </w14:solidFill>
                </w14:textFill>
              </w:rPr>
            </w:pPr>
            <w:r>
              <w:rPr>
                <w:rFonts w:hint="default"/>
                <w:color w:val="000000" w:themeColor="text1"/>
                <w:sz w:val="28"/>
                <w:szCs w:val="28"/>
                <w:vertAlign w:val="baseline"/>
                <w:lang w:val="en-IN"/>
                <w14:textFill>
                  <w14:solidFill>
                    <w14:schemeClr w14:val="tx1"/>
                  </w14:solidFill>
                </w14:textFill>
              </w:rPr>
              <w:t>-&gt;Feature</w:t>
            </w:r>
          </w:p>
          <w:p>
            <w:pPr>
              <w:pStyle w:val="51"/>
              <w:numPr>
                <w:ilvl w:val="0"/>
                <w:numId w:val="0"/>
              </w:numPr>
              <w:rPr>
                <w:rFonts w:hint="default"/>
                <w:vertAlign w:val="baseline"/>
                <w:lang w:val="en-IN"/>
              </w:rPr>
            </w:pPr>
            <w:r>
              <w:rPr>
                <w:rFonts w:hint="default"/>
                <w:color w:val="000000" w:themeColor="text1"/>
                <w:sz w:val="28"/>
                <w:szCs w:val="28"/>
                <w:vertAlign w:val="baseline"/>
                <w:lang w:val="en-IN"/>
                <w14:textFill>
                  <w14:solidFill>
                    <w14:schemeClr w14:val="tx1"/>
                  </w14:solidFill>
                </w14:textFill>
              </w:rPr>
              <w:t>-&gt;What effect does it have</w:t>
            </w:r>
          </w:p>
        </w:tc>
        <w:tc>
          <w:tcPr>
            <w:tcW w:w="1442" w:type="dxa"/>
          </w:tcPr>
          <w:p>
            <w:pPr>
              <w:pStyle w:val="51"/>
              <w:numPr>
                <w:ilvl w:val="0"/>
                <w:numId w:val="0"/>
              </w:numPr>
              <w:rPr>
                <w:rFonts w:hint="default"/>
                <w:vertAlign w:val="baseline"/>
                <w:lang w:val="en-IN"/>
              </w:rPr>
            </w:pPr>
            <w:r>
              <w:rPr>
                <w:rFonts w:hint="default"/>
                <w:color w:val="000000" w:themeColor="text1"/>
                <w:vertAlign w:val="baseline"/>
                <w:lang w:val="en-IN"/>
                <w14:textFill>
                  <w14:solidFill>
                    <w14:schemeClr w14:val="tx1"/>
                  </w14:solidFill>
                </w14:textFill>
              </w:rPr>
              <w:t>06-07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rFonts w:hint="default"/>
                <w:vertAlign w:val="baseline"/>
                <w:lang w:val="en-IN"/>
              </w:rPr>
            </w:pPr>
            <w:r>
              <w:rPr>
                <w:rFonts w:hint="default"/>
                <w:vertAlign w:val="baseline"/>
                <w:lang w:val="en-IN"/>
              </w:rPr>
              <w:t>2</w:t>
            </w:r>
          </w:p>
        </w:tc>
        <w:tc>
          <w:tcPr>
            <w:tcW w:w="3306" w:type="dxa"/>
          </w:tcPr>
          <w:p>
            <w:pPr>
              <w:pStyle w:val="51"/>
              <w:numPr>
                <w:ilvl w:val="0"/>
                <w:numId w:val="0"/>
              </w:numPr>
              <w:rPr>
                <w:rFonts w:hint="default"/>
                <w:sz w:val="32"/>
                <w:szCs w:val="32"/>
                <w:vertAlign w:val="baseline"/>
                <w:lang w:val="en-IN"/>
              </w:rPr>
            </w:pPr>
            <w:r>
              <w:rPr>
                <w:rFonts w:hint="default"/>
                <w:b/>
                <w:bCs/>
                <w:color w:val="000000" w:themeColor="text1"/>
                <w:sz w:val="32"/>
                <w:szCs w:val="32"/>
                <w:u w:val="single"/>
                <w:vertAlign w:val="baseline"/>
                <w:lang w:val="en-IN"/>
                <w14:textFill>
                  <w14:solidFill>
                    <w14:schemeClr w14:val="tx1"/>
                  </w14:solidFill>
                </w14:textFill>
              </w:rPr>
              <w:t>Introduction</w:t>
            </w:r>
          </w:p>
        </w:tc>
        <w:tc>
          <w:tcPr>
            <w:tcW w:w="4494" w:type="dxa"/>
          </w:tcPr>
          <w:p>
            <w:pPr>
              <w:pStyle w:val="51"/>
              <w:numPr>
                <w:ilvl w:val="0"/>
                <w:numId w:val="0"/>
              </w:numPr>
              <w:rPr>
                <w:rFonts w:hint="default"/>
                <w:color w:val="000000" w:themeColor="text1"/>
                <w:sz w:val="28"/>
                <w:szCs w:val="28"/>
                <w:vertAlign w:val="baseline"/>
                <w:lang w:val="en-IN"/>
                <w14:textFill>
                  <w14:solidFill>
                    <w14:schemeClr w14:val="tx1"/>
                  </w14:solidFill>
                </w14:textFill>
              </w:rPr>
            </w:pPr>
            <w:r>
              <w:rPr>
                <w:rFonts w:hint="default"/>
                <w:color w:val="000000" w:themeColor="text1"/>
                <w:sz w:val="28"/>
                <w:szCs w:val="28"/>
                <w:vertAlign w:val="baseline"/>
                <w:lang w:val="en-IN"/>
                <w14:textFill>
                  <w14:solidFill>
                    <w14:schemeClr w14:val="tx1"/>
                  </w14:solidFill>
                </w14:textFill>
              </w:rPr>
              <w:t>-&gt;Purpose</w:t>
            </w:r>
          </w:p>
          <w:p>
            <w:pPr>
              <w:pStyle w:val="51"/>
              <w:numPr>
                <w:ilvl w:val="0"/>
                <w:numId w:val="0"/>
              </w:numPr>
              <w:rPr>
                <w:rFonts w:hint="default"/>
                <w:vertAlign w:val="baseline"/>
                <w:lang w:val="en-IN"/>
              </w:rPr>
            </w:pPr>
            <w:r>
              <w:rPr>
                <w:rFonts w:hint="default"/>
                <w:color w:val="000000" w:themeColor="text1"/>
                <w:sz w:val="28"/>
                <w:szCs w:val="28"/>
                <w:vertAlign w:val="baseline"/>
                <w:lang w:val="en-IN"/>
                <w14:textFill>
                  <w14:solidFill>
                    <w14:schemeClr w14:val="tx1"/>
                  </w14:solidFill>
                </w14:textFill>
              </w:rPr>
              <w:t>-&gt;Feature</w:t>
            </w:r>
          </w:p>
        </w:tc>
        <w:tc>
          <w:tcPr>
            <w:tcW w:w="1442" w:type="dxa"/>
          </w:tcPr>
          <w:p>
            <w:pPr>
              <w:pStyle w:val="51"/>
              <w:numPr>
                <w:ilvl w:val="0"/>
                <w:numId w:val="0"/>
              </w:numPr>
              <w:rPr>
                <w:rFonts w:hint="default"/>
                <w:color w:val="000000" w:themeColor="text1"/>
                <w:vertAlign w:val="baseline"/>
                <w:lang w:val="en-IN"/>
                <w14:textFill>
                  <w14:solidFill>
                    <w14:schemeClr w14:val="tx1"/>
                  </w14:solidFill>
                </w14:textFill>
              </w:rPr>
            </w:pPr>
            <w:r>
              <w:rPr>
                <w:rFonts w:hint="default"/>
                <w:color w:val="000000" w:themeColor="text1"/>
                <w:vertAlign w:val="baseline"/>
                <w:lang w:val="en-IN"/>
                <w14:textFill>
                  <w14:solidFill>
                    <w14:schemeClr w14:val="tx1"/>
                  </w14:solidFill>
                </w14:textFill>
              </w:rPr>
              <w:t>08-09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rFonts w:hint="default"/>
                <w:vertAlign w:val="baseline"/>
                <w:lang w:val="en-IN"/>
              </w:rPr>
            </w:pPr>
            <w:r>
              <w:rPr>
                <w:rFonts w:hint="default"/>
                <w:vertAlign w:val="baseline"/>
                <w:lang w:val="en-IN"/>
              </w:rPr>
              <w:t>3.</w:t>
            </w:r>
          </w:p>
        </w:tc>
        <w:tc>
          <w:tcPr>
            <w:tcW w:w="3306" w:type="dxa"/>
          </w:tcPr>
          <w:p>
            <w:pPr>
              <w:pStyle w:val="51"/>
              <w:numPr>
                <w:ilvl w:val="0"/>
                <w:numId w:val="0"/>
              </w:numPr>
              <w:rPr>
                <w:rFonts w:hint="default"/>
                <w:b/>
                <w:bCs/>
                <w:color w:val="000000" w:themeColor="text1"/>
                <w:sz w:val="32"/>
                <w:szCs w:val="32"/>
                <w:u w:val="single"/>
                <w:vertAlign w:val="baseline"/>
                <w:lang w:val="en-IN"/>
                <w14:textFill>
                  <w14:solidFill>
                    <w14:schemeClr w14:val="tx1"/>
                  </w14:solidFill>
                </w14:textFill>
              </w:rPr>
            </w:pPr>
            <w:r>
              <w:rPr>
                <w:rFonts w:hint="default"/>
                <w:b/>
                <w:bCs/>
                <w:color w:val="000000" w:themeColor="text1"/>
                <w:sz w:val="32"/>
                <w:szCs w:val="32"/>
                <w:u w:val="single"/>
                <w:vertAlign w:val="baseline"/>
                <w:lang w:val="en-IN"/>
                <w14:textFill>
                  <w14:solidFill>
                    <w14:schemeClr w14:val="tx1"/>
                  </w14:solidFill>
                </w14:textFill>
              </w:rPr>
              <w:t>Modules with Diagram</w:t>
            </w:r>
          </w:p>
          <w:p>
            <w:pPr>
              <w:pStyle w:val="51"/>
              <w:numPr>
                <w:ilvl w:val="0"/>
                <w:numId w:val="0"/>
              </w:numPr>
              <w:rPr>
                <w:rFonts w:hint="default"/>
                <w:b/>
                <w:bCs/>
                <w:i/>
                <w:iCs/>
                <w:color w:val="000000" w:themeColor="text1"/>
                <w:vertAlign w:val="baseline"/>
                <w:lang w:val="en-IN"/>
                <w14:textFill>
                  <w14:solidFill>
                    <w14:schemeClr w14:val="tx1"/>
                  </w14:solidFill>
                </w14:textFill>
              </w:rPr>
            </w:pPr>
            <w:r>
              <w:rPr>
                <w:rFonts w:hint="default"/>
                <w:b/>
                <w:bCs/>
                <w:i/>
                <w:iCs/>
                <w:color w:val="000000" w:themeColor="text1"/>
                <w:vertAlign w:val="baseline"/>
                <w:lang w:val="en-IN"/>
                <w14:textFill>
                  <w14:solidFill>
                    <w14:schemeClr w14:val="tx1"/>
                  </w14:solidFill>
                </w14:textFill>
              </w:rPr>
              <w:t>A)ETL - (Extract, Transform, Load)</w:t>
            </w:r>
          </w:p>
          <w:p>
            <w:pPr>
              <w:pStyle w:val="51"/>
              <w:numPr>
                <w:ilvl w:val="0"/>
                <w:numId w:val="0"/>
              </w:numPr>
              <w:rPr>
                <w:rFonts w:hint="default"/>
                <w:vertAlign w:val="baseline"/>
                <w:lang w:val="en-IN"/>
              </w:rPr>
            </w:pPr>
          </w:p>
        </w:tc>
        <w:tc>
          <w:tcPr>
            <w:tcW w:w="4494" w:type="dxa"/>
          </w:tcPr>
          <w:p>
            <w:pPr>
              <w:pStyle w:val="51"/>
              <w:numPr>
                <w:ilvl w:val="0"/>
                <w:numId w:val="12"/>
              </w:numPr>
              <w:tabs>
                <w:tab w:val="clear" w:pos="312"/>
              </w:tabs>
              <w:rPr>
                <w:rFonts w:hint="default"/>
                <w:color w:val="000000" w:themeColor="text1"/>
                <w:sz w:val="28"/>
                <w:szCs w:val="28"/>
                <w:vertAlign w:val="baseline"/>
                <w:lang w:val="en-IN"/>
                <w14:textFill>
                  <w14:solidFill>
                    <w14:schemeClr w14:val="tx1"/>
                  </w14:solidFill>
                </w14:textFill>
              </w:rPr>
            </w:pPr>
            <w:r>
              <w:rPr>
                <w:rFonts w:hint="default"/>
                <w:color w:val="000000" w:themeColor="text1"/>
                <w:sz w:val="28"/>
                <w:szCs w:val="28"/>
                <w:vertAlign w:val="baseline"/>
                <w:lang w:val="en-IN"/>
                <w14:textFill>
                  <w14:solidFill>
                    <w14:schemeClr w14:val="tx1"/>
                  </w14:solidFill>
                </w14:textFill>
              </w:rPr>
              <w:t>Control Flow</w:t>
            </w:r>
          </w:p>
          <w:p>
            <w:pPr>
              <w:pStyle w:val="51"/>
              <w:numPr>
                <w:ilvl w:val="0"/>
                <w:numId w:val="12"/>
              </w:numPr>
              <w:tabs>
                <w:tab w:val="clear" w:pos="312"/>
              </w:tabs>
              <w:rPr>
                <w:rFonts w:hint="default"/>
                <w:color w:val="000000" w:themeColor="text1"/>
                <w:sz w:val="28"/>
                <w:szCs w:val="28"/>
                <w:vertAlign w:val="baseline"/>
                <w:lang w:val="en-IN"/>
                <w14:textFill>
                  <w14:solidFill>
                    <w14:schemeClr w14:val="tx1"/>
                  </w14:solidFill>
                </w14:textFill>
              </w:rPr>
            </w:pPr>
            <w:r>
              <w:rPr>
                <w:rFonts w:hint="default"/>
                <w:color w:val="000000" w:themeColor="text1"/>
                <w:sz w:val="28"/>
                <w:szCs w:val="28"/>
                <w:vertAlign w:val="baseline"/>
                <w:lang w:val="en-IN"/>
                <w14:textFill>
                  <w14:solidFill>
                    <w14:schemeClr w14:val="tx1"/>
                  </w14:solidFill>
                </w14:textFill>
              </w:rPr>
              <w:t>Data Flow</w:t>
            </w:r>
          </w:p>
          <w:p>
            <w:pPr>
              <w:pStyle w:val="51"/>
              <w:numPr>
                <w:ilvl w:val="0"/>
                <w:numId w:val="12"/>
              </w:numPr>
              <w:tabs>
                <w:tab w:val="clear" w:pos="312"/>
              </w:tabs>
              <w:rPr>
                <w:rFonts w:hint="default"/>
                <w:color w:val="000000" w:themeColor="text1"/>
                <w:sz w:val="28"/>
                <w:szCs w:val="28"/>
                <w:vertAlign w:val="baseline"/>
                <w:lang w:val="en-IN"/>
                <w14:textFill>
                  <w14:solidFill>
                    <w14:schemeClr w14:val="tx1"/>
                  </w14:solidFill>
                </w14:textFill>
              </w:rPr>
            </w:pPr>
            <w:r>
              <w:rPr>
                <w:rFonts w:hint="default"/>
                <w:color w:val="000000" w:themeColor="text1"/>
                <w:sz w:val="28"/>
                <w:szCs w:val="28"/>
                <w:vertAlign w:val="baseline"/>
                <w:lang w:val="en-IN"/>
                <w14:textFill>
                  <w14:solidFill>
                    <w14:schemeClr w14:val="tx1"/>
                  </w14:solidFill>
                </w14:textFill>
              </w:rPr>
              <w:t>Package Explorer &amp;Execution Result</w:t>
            </w:r>
          </w:p>
          <w:p>
            <w:pPr>
              <w:pStyle w:val="51"/>
              <w:numPr>
                <w:ilvl w:val="0"/>
                <w:numId w:val="12"/>
              </w:numPr>
              <w:tabs>
                <w:tab w:val="clear" w:pos="312"/>
              </w:tabs>
              <w:rPr>
                <w:rFonts w:hint="default"/>
                <w:color w:val="000000" w:themeColor="text1"/>
                <w:sz w:val="28"/>
                <w:szCs w:val="28"/>
                <w:vertAlign w:val="baseline"/>
                <w:lang w:val="en-IN"/>
                <w14:textFill>
                  <w14:solidFill>
                    <w14:schemeClr w14:val="tx1"/>
                  </w14:solidFill>
                </w14:textFill>
              </w:rPr>
            </w:pPr>
            <w:r>
              <w:rPr>
                <w:rFonts w:hint="default"/>
                <w:color w:val="000000" w:themeColor="text1"/>
                <w:sz w:val="28"/>
                <w:szCs w:val="28"/>
                <w:vertAlign w:val="baseline"/>
                <w:lang w:val="en-IN"/>
                <w14:textFill>
                  <w14:solidFill>
                    <w14:schemeClr w14:val="tx1"/>
                  </w14:solidFill>
                </w14:textFill>
              </w:rPr>
              <w:t>Data on Data warehouse</w:t>
            </w:r>
          </w:p>
        </w:tc>
        <w:tc>
          <w:tcPr>
            <w:tcW w:w="1442" w:type="dxa"/>
          </w:tcPr>
          <w:p>
            <w:pPr>
              <w:pStyle w:val="51"/>
              <w:numPr>
                <w:ilvl w:val="0"/>
                <w:numId w:val="0"/>
              </w:numPr>
              <w:rPr>
                <w:rFonts w:hint="default"/>
                <w:vertAlign w:val="baseline"/>
                <w:lang w:val="en-IN"/>
              </w:rPr>
            </w:pPr>
            <w:r>
              <w:rPr>
                <w:rFonts w:hint="default"/>
                <w:color w:val="000000" w:themeColor="text1"/>
                <w:vertAlign w:val="baseline"/>
                <w:lang w:val="en-IN"/>
                <w14:textFill>
                  <w14:solidFill>
                    <w14:schemeClr w14:val="tx1"/>
                  </w14:solidFill>
                </w14:textFill>
              </w:rPr>
              <w:t>010-18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vertAlign w:val="baseline"/>
              </w:rPr>
            </w:pPr>
          </w:p>
        </w:tc>
        <w:tc>
          <w:tcPr>
            <w:tcW w:w="3306" w:type="dxa"/>
          </w:tcPr>
          <w:p>
            <w:pPr>
              <w:spacing w:before="0" w:after="384" w:line="259" w:lineRule="auto"/>
              <w:ind w:left="0" w:right="0" w:firstLine="0"/>
              <w:jc w:val="left"/>
              <w:rPr>
                <w:rFonts w:hint="default"/>
                <w:vertAlign w:val="baseline"/>
                <w:lang w:val="en-IN"/>
              </w:rPr>
            </w:pPr>
            <w:r>
              <w:rPr>
                <w:rFonts w:hint="default"/>
                <w:b/>
                <w:bCs/>
                <w:color w:val="000000" w:themeColor="text1"/>
                <w:lang w:val="en-IN"/>
                <w14:textFill>
                  <w14:solidFill>
                    <w14:schemeClr w14:val="tx1"/>
                  </w14:solidFill>
                </w14:textFill>
              </w:rPr>
              <w:t>B).</w:t>
            </w:r>
            <w:r>
              <w:rPr>
                <w:rFonts w:hint="default"/>
                <w:b/>
                <w:bCs/>
                <w:i/>
                <w:iCs/>
                <w:color w:val="000000" w:themeColor="text1"/>
                <w:lang w:val="en-IN"/>
                <w14:textFill>
                  <w14:solidFill>
                    <w14:schemeClr w14:val="tx1"/>
                  </w14:solidFill>
                </w14:textFill>
              </w:rPr>
              <w:t>Data on SQL Server After ETL(SSIS),SSMS(SQL SERVER MANAGEMEN STUDIO)</w:t>
            </w:r>
          </w:p>
        </w:tc>
        <w:tc>
          <w:tcPr>
            <w:tcW w:w="4494" w:type="dxa"/>
          </w:tcPr>
          <w:p>
            <w:pPr>
              <w:pStyle w:val="51"/>
              <w:numPr>
                <w:ilvl w:val="0"/>
                <w:numId w:val="0"/>
              </w:numPr>
              <w:rPr>
                <w:vertAlign w:val="baseline"/>
              </w:rPr>
            </w:pPr>
          </w:p>
        </w:tc>
        <w:tc>
          <w:tcPr>
            <w:tcW w:w="1442" w:type="dxa"/>
          </w:tcPr>
          <w:p>
            <w:pPr>
              <w:pStyle w:val="51"/>
              <w:numPr>
                <w:ilvl w:val="0"/>
                <w:numId w:val="0"/>
              </w:numPr>
              <w:rPr>
                <w:vertAlign w:val="baseline"/>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vertAlign w:val="baseline"/>
              </w:rPr>
            </w:pPr>
          </w:p>
        </w:tc>
        <w:tc>
          <w:tcPr>
            <w:tcW w:w="3306" w:type="dxa"/>
          </w:tcPr>
          <w:p>
            <w:pPr>
              <w:spacing w:before="0" w:after="384" w:line="259" w:lineRule="auto"/>
              <w:ind w:left="0" w:right="0" w:firstLine="0"/>
              <w:jc w:val="left"/>
              <w:rPr>
                <w:rFonts w:hint="default"/>
                <w:vertAlign w:val="baseline"/>
                <w:lang w:val="en-IN"/>
              </w:rPr>
            </w:pPr>
            <w:r>
              <w:rPr>
                <w:rFonts w:hint="default"/>
                <w:b/>
                <w:bCs/>
                <w:i/>
                <w:iCs/>
                <w:color w:val="000000" w:themeColor="text1"/>
                <w:vertAlign w:val="baseline"/>
                <w:lang w:val="en-IN"/>
                <w14:textFill>
                  <w14:solidFill>
                    <w14:schemeClr w14:val="tx1"/>
                  </w14:solidFill>
                </w14:textFill>
              </w:rPr>
              <w:t>C)Dashboard Result</w:t>
            </w:r>
          </w:p>
        </w:tc>
        <w:tc>
          <w:tcPr>
            <w:tcW w:w="4494" w:type="dxa"/>
          </w:tcPr>
          <w:p>
            <w:pPr>
              <w:pStyle w:val="51"/>
              <w:numPr>
                <w:ilvl w:val="0"/>
                <w:numId w:val="0"/>
              </w:numPr>
              <w:rPr>
                <w:vertAlign w:val="baseline"/>
              </w:rPr>
            </w:pPr>
          </w:p>
        </w:tc>
        <w:tc>
          <w:tcPr>
            <w:tcW w:w="1442" w:type="dxa"/>
          </w:tcPr>
          <w:p>
            <w:pPr>
              <w:pStyle w:val="51"/>
              <w:numPr>
                <w:ilvl w:val="0"/>
                <w:numId w:val="0"/>
              </w:numPr>
              <w:rPr>
                <w:rFonts w:hint="default"/>
                <w:vertAlign w:val="baseline"/>
                <w:lang w:val="en-IN"/>
              </w:rPr>
            </w:pPr>
            <w:r>
              <w:rPr>
                <w:rFonts w:hint="default"/>
                <w:color w:val="000000" w:themeColor="text1"/>
                <w:vertAlign w:val="baseline"/>
                <w:lang w:val="en-IN"/>
                <w14:textFill>
                  <w14:solidFill>
                    <w14:schemeClr w14:val="tx1"/>
                  </w14:solidFill>
                </w14:textFill>
              </w:rPr>
              <w:t>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vertAlign w:val="baseline"/>
              </w:rPr>
            </w:pPr>
          </w:p>
        </w:tc>
        <w:tc>
          <w:tcPr>
            <w:tcW w:w="3306" w:type="dxa"/>
          </w:tcPr>
          <w:p>
            <w:pPr>
              <w:spacing w:before="0" w:after="384" w:line="259" w:lineRule="auto"/>
              <w:ind w:left="0" w:right="0" w:firstLine="0"/>
              <w:jc w:val="left"/>
              <w:rPr>
                <w:rFonts w:hint="default"/>
                <w:b/>
                <w:bCs/>
                <w:color w:val="000000" w:themeColor="text1"/>
                <w:sz w:val="32"/>
                <w:szCs w:val="32"/>
                <w:u w:val="single"/>
                <w:vertAlign w:val="baseline"/>
                <w:lang w:val="en-IN"/>
                <w14:textFill>
                  <w14:solidFill>
                    <w14:schemeClr w14:val="tx1"/>
                  </w14:solidFill>
                </w14:textFill>
              </w:rPr>
            </w:pPr>
            <w:r>
              <w:rPr>
                <w:rFonts w:hint="default"/>
                <w:b/>
                <w:bCs/>
                <w:color w:val="000000" w:themeColor="text1"/>
                <w:sz w:val="32"/>
                <w:szCs w:val="32"/>
                <w:u w:val="single"/>
                <w:vertAlign w:val="baseline"/>
                <w:lang w:val="en-IN"/>
                <w14:textFill>
                  <w14:solidFill>
                    <w14:schemeClr w14:val="tx1"/>
                  </w14:solidFill>
                </w14:textFill>
              </w:rPr>
              <w:t>Implementation</w:t>
            </w: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 w:right="0" w:firstLine="0"/>
              <w:jc w:val="left"/>
              <w:textAlignment w:val="baseline"/>
              <w:rPr>
                <w:rFonts w:hint="default" w:ascii="Arial" w:hAnsi="Arial" w:eastAsia="Segoe UI" w:cs="Arial"/>
                <w:b/>
                <w:i/>
                <w:iCs/>
                <w:caps w:val="0"/>
                <w:color w:val="000000" w:themeColor="text1"/>
                <w:spacing w:val="0"/>
                <w:sz w:val="28"/>
                <w:szCs w:val="28"/>
                <w:u w:val="none"/>
                <w:vertAlign w:val="baseline"/>
                <w:lang w:val="en-US"/>
                <w14:textFill>
                  <w14:solidFill>
                    <w14:schemeClr w14:val="tx1"/>
                  </w14:solidFill>
                </w14:textFill>
              </w:rPr>
            </w:pPr>
            <w:r>
              <w:rPr>
                <w:rFonts w:hint="default" w:ascii="Arial" w:hAnsi="Arial" w:cs="Arial"/>
                <w:i/>
                <w:iCs/>
                <w:color w:val="000000" w:themeColor="text1"/>
                <w:sz w:val="28"/>
                <w:szCs w:val="28"/>
                <w:u w:val="none"/>
                <w:vertAlign w:val="baseline"/>
                <w:lang w:val="en-IN"/>
                <w14:textFill>
                  <w14:solidFill>
                    <w14:schemeClr w14:val="tx1"/>
                  </w14:solidFill>
                </w14:textFill>
              </w:rPr>
              <w:t>A)</w:t>
            </w:r>
          </w:p>
          <w:p>
            <w:pPr>
              <w:spacing w:before="0" w:after="384" w:line="259" w:lineRule="auto"/>
              <w:ind w:left="0" w:right="0" w:firstLine="0"/>
              <w:jc w:val="left"/>
              <w:rPr>
                <w:rFonts w:hint="default"/>
                <w:vertAlign w:val="baseline"/>
                <w:lang w:val="en-IN"/>
              </w:rPr>
            </w:pPr>
            <w:r>
              <w:rPr>
                <w:rFonts w:hint="default" w:ascii="Arial" w:hAnsi="Arial" w:eastAsia="Segoe UI" w:cs="Arial"/>
                <w:b/>
                <w:i/>
                <w:iCs/>
                <w:caps w:val="0"/>
                <w:color w:val="000000" w:themeColor="text1"/>
                <w:spacing w:val="0"/>
                <w:sz w:val="28"/>
                <w:szCs w:val="28"/>
                <w:u w:val="none"/>
                <w:vertAlign w:val="baseline"/>
                <w:lang w:val="en-US"/>
                <w14:textFill>
                  <w14:solidFill>
                    <w14:schemeClr w14:val="tx1"/>
                  </w14:solidFill>
                </w14:textFill>
              </w:rPr>
              <w:t>HARDWARE AND SOFTWARE TO BE USED:-</w:t>
            </w:r>
            <w:r>
              <w:rPr>
                <w:rFonts w:hint="default" w:ascii="Arial" w:hAnsi="Arial" w:eastAsia="Segoe UI" w:cs="Arial"/>
                <w:b w:val="0"/>
                <w:i/>
                <w:iCs/>
                <w:caps w:val="0"/>
                <w:color w:val="000000" w:themeColor="text1"/>
                <w:spacing w:val="0"/>
                <w:sz w:val="28"/>
                <w:szCs w:val="28"/>
                <w:u w:val="none"/>
                <w:vertAlign w:val="subscript"/>
                <w:lang w:val="en-US"/>
                <w14:textFill>
                  <w14:solidFill>
                    <w14:schemeClr w14:val="tx1"/>
                  </w14:solidFill>
                </w14:textFill>
              </w:rPr>
              <w:t> </w:t>
            </w:r>
            <w:r>
              <w:rPr>
                <w:rFonts w:hint="default" w:ascii="Arial" w:hAnsi="Arial" w:eastAsia="Segoe UI" w:cs="Arial"/>
                <w:b/>
                <w:i/>
                <w:iCs/>
                <w:caps w:val="0"/>
                <w:color w:val="000000" w:themeColor="text1"/>
                <w:spacing w:val="0"/>
                <w:sz w:val="28"/>
                <w:szCs w:val="28"/>
                <w:u w:val="none"/>
                <w:vertAlign w:val="baseline"/>
                <w:lang w:val="en-US"/>
                <w14:textFill>
                  <w14:solidFill>
                    <w14:schemeClr w14:val="tx1"/>
                  </w14:solidFill>
                </w14:textFill>
              </w:rPr>
              <w:t> </w:t>
            </w:r>
          </w:p>
        </w:tc>
        <w:tc>
          <w:tcPr>
            <w:tcW w:w="4494" w:type="dxa"/>
          </w:tcPr>
          <w:p>
            <w:pPr>
              <w:pStyle w:val="51"/>
              <w:numPr>
                <w:ilvl w:val="0"/>
                <w:numId w:val="13"/>
              </w:numPr>
              <w:tabs>
                <w:tab w:val="clear" w:pos="312"/>
              </w:tabs>
              <w:rPr>
                <w:rFonts w:hint="default"/>
                <w:color w:val="000000" w:themeColor="text1"/>
                <w:sz w:val="28"/>
                <w:szCs w:val="28"/>
                <w:vertAlign w:val="baseline"/>
                <w:lang w:val="en-IN"/>
                <w14:textFill>
                  <w14:solidFill>
                    <w14:schemeClr w14:val="tx1"/>
                  </w14:solidFill>
                </w14:textFill>
              </w:rPr>
            </w:pPr>
            <w:r>
              <w:rPr>
                <w:rFonts w:hint="default"/>
                <w:color w:val="000000" w:themeColor="text1"/>
                <w:sz w:val="28"/>
                <w:szCs w:val="28"/>
                <w:vertAlign w:val="baseline"/>
                <w:lang w:val="en-IN"/>
                <w14:textFill>
                  <w14:solidFill>
                    <w14:schemeClr w14:val="tx1"/>
                  </w14:solidFill>
                </w14:textFill>
              </w:rPr>
              <w:t>Hardware Specification</w:t>
            </w:r>
          </w:p>
          <w:p>
            <w:pPr>
              <w:pStyle w:val="51"/>
              <w:numPr>
                <w:ilvl w:val="0"/>
                <w:numId w:val="13"/>
              </w:numPr>
              <w:tabs>
                <w:tab w:val="clear" w:pos="312"/>
              </w:tabs>
              <w:rPr>
                <w:rFonts w:hint="default"/>
                <w:vertAlign w:val="baseline"/>
                <w:lang w:val="en-IN"/>
              </w:rPr>
            </w:pPr>
            <w:r>
              <w:rPr>
                <w:rFonts w:hint="default"/>
                <w:color w:val="000000" w:themeColor="text1"/>
                <w:sz w:val="28"/>
                <w:szCs w:val="28"/>
                <w:vertAlign w:val="baseline"/>
                <w:lang w:val="en-IN"/>
                <w14:textFill>
                  <w14:solidFill>
                    <w14:schemeClr w14:val="tx1"/>
                  </w14:solidFill>
                </w14:textFill>
              </w:rPr>
              <w:t>Software Specification</w:t>
            </w:r>
          </w:p>
        </w:tc>
        <w:tc>
          <w:tcPr>
            <w:tcW w:w="1442" w:type="dxa"/>
          </w:tcPr>
          <w:p>
            <w:pPr>
              <w:pStyle w:val="51"/>
              <w:numPr>
                <w:ilvl w:val="0"/>
                <w:numId w:val="0"/>
              </w:numPr>
              <w:rPr>
                <w:rFonts w:hint="default"/>
                <w:vertAlign w:val="baseline"/>
                <w:lang w:val="en-IN"/>
              </w:rPr>
            </w:pPr>
            <w:r>
              <w:rPr>
                <w:rFonts w:hint="default"/>
                <w:color w:val="000000" w:themeColor="text1"/>
                <w:vertAlign w:val="baseline"/>
                <w:lang w:val="en-IN"/>
                <w14:textFill>
                  <w14:solidFill>
                    <w14:schemeClr w14:val="tx1"/>
                  </w14:solidFill>
                </w14:textFill>
              </w:rPr>
              <w:t>19-33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vertAlign w:val="baseline"/>
              </w:rPr>
            </w:pPr>
          </w:p>
        </w:tc>
        <w:tc>
          <w:tcPr>
            <w:tcW w:w="3306" w:type="dxa"/>
          </w:tcPr>
          <w:p>
            <w:pPr>
              <w:spacing w:before="0" w:after="384" w:line="259" w:lineRule="auto"/>
              <w:ind w:left="0" w:right="0" w:firstLine="0"/>
              <w:jc w:val="left"/>
              <w:rPr>
                <w:rFonts w:hint="default" w:ascii="Times New Roman" w:hAnsi="Times New Roman" w:eastAsia="Segoe UI" w:cs="Times New Roman"/>
                <w:b/>
                <w:i w:val="0"/>
                <w:caps w:val="0"/>
                <w:color w:val="000000"/>
                <w:spacing w:val="0"/>
                <w:sz w:val="36"/>
                <w:szCs w:val="36"/>
                <w:u w:val="single"/>
                <w:vertAlign w:val="baseline"/>
                <w:lang w:val="en-IN"/>
              </w:rPr>
            </w:pPr>
            <w:r>
              <w:rPr>
                <w:rFonts w:hint="default" w:ascii="Times New Roman" w:hAnsi="Times New Roman" w:eastAsia="Segoe UI" w:cs="Times New Roman"/>
                <w:b/>
                <w:i/>
                <w:iCs/>
                <w:caps w:val="0"/>
                <w:color w:val="000000"/>
                <w:spacing w:val="0"/>
                <w:sz w:val="32"/>
                <w:szCs w:val="32"/>
                <w:u w:val="none"/>
                <w:vertAlign w:val="baseline"/>
                <w:lang w:val="en-IN"/>
              </w:rPr>
              <w:t>B)Explanation</w:t>
            </w:r>
          </w:p>
        </w:tc>
        <w:tc>
          <w:tcPr>
            <w:tcW w:w="4494" w:type="dxa"/>
          </w:tcPr>
          <w:p>
            <w:pPr>
              <w:pStyle w:val="51"/>
              <w:numPr>
                <w:numId w:val="0"/>
              </w:numPr>
              <w:ind w:leftChars="0"/>
              <w:rPr>
                <w:rFonts w:hint="default"/>
                <w:vertAlign w:val="baseline"/>
                <w:lang w:val="en-IN"/>
              </w:rPr>
            </w:pPr>
            <w:r>
              <w:rPr>
                <w:rFonts w:hint="default"/>
                <w:b/>
                <w:bCs/>
                <w:color w:val="000000" w:themeColor="text1"/>
                <w:sz w:val="28"/>
                <w:szCs w:val="28"/>
                <w:vertAlign w:val="baseline"/>
                <w:lang w:val="en-IN"/>
                <w14:textFill>
                  <w14:solidFill>
                    <w14:schemeClr w14:val="tx1"/>
                  </w14:solidFill>
                </w14:textFill>
              </w:rPr>
              <w:t xml:space="preserve">1. </w:t>
            </w:r>
            <w:r>
              <w:rPr>
                <w:rFonts w:hint="default"/>
                <w:b w:val="0"/>
                <w:bCs w:val="0"/>
                <w:color w:val="000000" w:themeColor="text1"/>
                <w:sz w:val="28"/>
                <w:szCs w:val="28"/>
                <w:vertAlign w:val="baseline"/>
                <w:lang w:val="en-IN"/>
                <w14:textFill>
                  <w14:solidFill>
                    <w14:schemeClr w14:val="tx1"/>
                  </w14:solidFill>
                </w14:textFill>
              </w:rPr>
              <w:t>PowerBI</w:t>
            </w:r>
          </w:p>
        </w:tc>
        <w:tc>
          <w:tcPr>
            <w:tcW w:w="1442" w:type="dxa"/>
          </w:tcPr>
          <w:p>
            <w:pPr>
              <w:pStyle w:val="51"/>
              <w:numPr>
                <w:ilvl w:val="0"/>
                <w:numId w:val="0"/>
              </w:numPr>
              <w:rPr>
                <w:rFonts w:hint="default"/>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vertAlign w:val="baseline"/>
              </w:rPr>
            </w:pPr>
          </w:p>
        </w:tc>
        <w:tc>
          <w:tcPr>
            <w:tcW w:w="3306" w:type="dxa"/>
          </w:tcPr>
          <w:p>
            <w:pPr>
              <w:spacing w:before="0" w:after="384" w:line="259" w:lineRule="auto"/>
              <w:ind w:left="0" w:right="0" w:firstLine="0"/>
              <w:jc w:val="left"/>
              <w:rPr>
                <w:rFonts w:hint="default" w:ascii="Times New Roman" w:hAnsi="Times New Roman" w:eastAsia="Segoe UI" w:cs="Times New Roman"/>
                <w:b/>
                <w:i w:val="0"/>
                <w:caps w:val="0"/>
                <w:color w:val="000000"/>
                <w:spacing w:val="0"/>
                <w:sz w:val="36"/>
                <w:szCs w:val="36"/>
                <w:u w:val="single"/>
                <w:vertAlign w:val="baseline"/>
                <w:lang w:val="en-US"/>
              </w:rPr>
            </w:pPr>
          </w:p>
        </w:tc>
        <w:tc>
          <w:tcPr>
            <w:tcW w:w="4494" w:type="dxa"/>
          </w:tcPr>
          <w:p>
            <w:pPr>
              <w:spacing w:before="0" w:after="384" w:line="259" w:lineRule="auto"/>
              <w:ind w:right="0"/>
              <w:jc w:val="left"/>
              <w:rPr>
                <w:rFonts w:hint="default"/>
                <w:b/>
                <w:bCs/>
                <w:i w:val="0"/>
                <w:color w:val="000000"/>
                <w:sz w:val="28"/>
                <w:szCs w:val="28"/>
                <w:lang w:val="en-IN"/>
              </w:rPr>
            </w:pPr>
            <w:r>
              <w:rPr>
                <w:rFonts w:hint="default"/>
                <w:color w:val="000000" w:themeColor="text1"/>
                <w:vertAlign w:val="baseline"/>
                <w:lang w:val="en-IN"/>
                <w14:textFill>
                  <w14:solidFill>
                    <w14:schemeClr w14:val="tx1"/>
                  </w14:solidFill>
                </w14:textFill>
              </w:rPr>
              <w:t>2</w:t>
            </w:r>
            <w:r>
              <w:rPr>
                <w:rFonts w:hint="default"/>
                <w:vertAlign w:val="baseline"/>
                <w:lang w:val="en-IN"/>
              </w:rPr>
              <w:t>.</w:t>
            </w:r>
            <w:r>
              <w:rPr>
                <w:rFonts w:hint="default"/>
                <w:b w:val="0"/>
                <w:bCs w:val="0"/>
                <w:i w:val="0"/>
                <w:color w:val="000000"/>
                <w:sz w:val="28"/>
                <w:szCs w:val="28"/>
                <w:lang w:val="en-IN"/>
              </w:rPr>
              <w:t>SQL SERVER DATA TOOLS FOR VISUAL STUDIO(SSDT)</w:t>
            </w:r>
          </w:p>
          <w:p>
            <w:pPr>
              <w:pStyle w:val="51"/>
              <w:numPr>
                <w:numId w:val="0"/>
              </w:numPr>
              <w:ind w:leftChars="0"/>
              <w:rPr>
                <w:rFonts w:hint="default"/>
                <w:vertAlign w:val="baseline"/>
                <w:lang w:val="en-IN"/>
              </w:rPr>
            </w:pPr>
          </w:p>
        </w:tc>
        <w:tc>
          <w:tcPr>
            <w:tcW w:w="1442" w:type="dxa"/>
          </w:tcPr>
          <w:p>
            <w:pPr>
              <w:pStyle w:val="51"/>
              <w:numPr>
                <w:ilvl w:val="0"/>
                <w:numId w:val="0"/>
              </w:numPr>
              <w:rPr>
                <w:rFonts w:hint="default"/>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vertAlign w:val="baseline"/>
              </w:rPr>
            </w:pPr>
          </w:p>
        </w:tc>
        <w:tc>
          <w:tcPr>
            <w:tcW w:w="3306" w:type="dxa"/>
          </w:tcPr>
          <w:p>
            <w:pPr>
              <w:spacing w:before="0" w:after="384" w:line="259" w:lineRule="auto"/>
              <w:ind w:left="0" w:right="0" w:firstLine="0"/>
              <w:jc w:val="left"/>
              <w:rPr>
                <w:rFonts w:hint="default" w:ascii="Times New Roman" w:hAnsi="Times New Roman" w:eastAsia="Segoe UI" w:cs="Times New Roman"/>
                <w:b/>
                <w:i w:val="0"/>
                <w:caps w:val="0"/>
                <w:color w:val="000000"/>
                <w:spacing w:val="0"/>
                <w:sz w:val="36"/>
                <w:szCs w:val="36"/>
                <w:u w:val="single"/>
                <w:vertAlign w:val="baseline"/>
                <w:lang w:val="en-US"/>
              </w:rPr>
            </w:pPr>
          </w:p>
        </w:tc>
        <w:tc>
          <w:tcPr>
            <w:tcW w:w="4494" w:type="dxa"/>
          </w:tcPr>
          <w:p>
            <w:pPr>
              <w:pStyle w:val="51"/>
              <w:numPr>
                <w:ilvl w:val="0"/>
                <w:numId w:val="13"/>
              </w:numPr>
              <w:tabs>
                <w:tab w:val="clear" w:pos="312"/>
              </w:tabs>
              <w:rPr>
                <w:rFonts w:hint="default"/>
                <w:color w:val="000000" w:themeColor="text1"/>
                <w:vertAlign w:val="baseline"/>
                <w:lang w:val="en-IN"/>
                <w14:textFill>
                  <w14:solidFill>
                    <w14:schemeClr w14:val="tx1"/>
                  </w14:solidFill>
                </w14:textFill>
              </w:rPr>
            </w:pPr>
            <w:r>
              <w:rPr>
                <w:rFonts w:hint="default"/>
                <w:b w:val="0"/>
                <w:bCs w:val="0"/>
                <w:color w:val="000000" w:themeColor="text1"/>
                <w:sz w:val="28"/>
                <w:szCs w:val="28"/>
                <w:vertAlign w:val="baseline"/>
                <w:lang w:val="en-IN"/>
                <w14:textFill>
                  <w14:solidFill>
                    <w14:schemeClr w14:val="tx1"/>
                  </w14:solidFill>
                </w14:textFill>
              </w:rPr>
              <w:t>SQL Server Express</w:t>
            </w:r>
          </w:p>
        </w:tc>
        <w:tc>
          <w:tcPr>
            <w:tcW w:w="1442" w:type="dxa"/>
          </w:tcPr>
          <w:p>
            <w:pPr>
              <w:pStyle w:val="51"/>
              <w:numPr>
                <w:ilvl w:val="0"/>
                <w:numId w:val="0"/>
              </w:numPr>
              <w:rPr>
                <w:rFonts w:hint="default"/>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vertAlign w:val="baseline"/>
              </w:rPr>
            </w:pPr>
          </w:p>
        </w:tc>
        <w:tc>
          <w:tcPr>
            <w:tcW w:w="3306" w:type="dxa"/>
          </w:tcPr>
          <w:p>
            <w:pPr>
              <w:spacing w:before="0" w:after="384" w:line="259" w:lineRule="auto"/>
              <w:ind w:left="0" w:right="0" w:firstLine="0"/>
              <w:jc w:val="left"/>
              <w:rPr>
                <w:rFonts w:hint="default" w:ascii="Times New Roman" w:hAnsi="Times New Roman" w:eastAsia="Segoe UI" w:cs="Times New Roman"/>
                <w:b/>
                <w:i w:val="0"/>
                <w:caps w:val="0"/>
                <w:color w:val="000000"/>
                <w:spacing w:val="0"/>
                <w:sz w:val="36"/>
                <w:szCs w:val="36"/>
                <w:u w:val="single"/>
                <w:vertAlign w:val="baseline"/>
                <w:lang w:val="en-US"/>
              </w:rPr>
            </w:pPr>
          </w:p>
        </w:tc>
        <w:tc>
          <w:tcPr>
            <w:tcW w:w="4494" w:type="dxa"/>
          </w:tcPr>
          <w:p>
            <w:pPr>
              <w:spacing w:before="0" w:after="384" w:line="259" w:lineRule="auto"/>
              <w:ind w:right="0"/>
              <w:jc w:val="left"/>
              <w:rPr>
                <w:rFonts w:hint="default" w:ascii="Times New Roman" w:hAnsi="Times New Roman" w:eastAsia="sans-serif" w:cs="Times New Roman"/>
                <w:b/>
                <w:bCs/>
                <w:i w:val="0"/>
                <w:caps w:val="0"/>
                <w:color w:val="000000" w:themeColor="text1"/>
                <w:spacing w:val="0"/>
                <w:sz w:val="44"/>
                <w:szCs w:val="44"/>
                <w:shd w:val="clear" w:fill="FFFFFF"/>
                <w:lang w:val="en-IN"/>
                <w14:textFill>
                  <w14:solidFill>
                    <w14:schemeClr w14:val="tx1"/>
                  </w14:solidFill>
                </w14:textFill>
              </w:rPr>
            </w:pPr>
            <w:r>
              <w:rPr>
                <w:rFonts w:hint="default" w:ascii="Times New Roman" w:hAnsi="Times New Roman" w:eastAsia="sans-serif" w:cs="Times New Roman"/>
                <w:b w:val="0"/>
                <w:bCs w:val="0"/>
                <w:i w:val="0"/>
                <w:caps w:val="0"/>
                <w:color w:val="000000" w:themeColor="text1"/>
                <w:spacing w:val="0"/>
                <w:sz w:val="28"/>
                <w:szCs w:val="28"/>
                <w:shd w:val="clear" w:fill="FFFFFF"/>
                <w:lang w:val="en-IN"/>
                <w14:textFill>
                  <w14:solidFill>
                    <w14:schemeClr w14:val="tx1"/>
                  </w14:solidFill>
                </w14:textFill>
              </w:rPr>
              <w:t>4.Microsoft SQL Server Management Studio</w:t>
            </w:r>
          </w:p>
          <w:p>
            <w:pPr>
              <w:pStyle w:val="51"/>
              <w:numPr>
                <w:numId w:val="0"/>
              </w:numPr>
              <w:ind w:leftChars="0"/>
              <w:rPr>
                <w:rFonts w:hint="default"/>
                <w:vertAlign w:val="baseline"/>
                <w:lang w:val="en-IN"/>
              </w:rPr>
            </w:pPr>
          </w:p>
        </w:tc>
        <w:tc>
          <w:tcPr>
            <w:tcW w:w="1442" w:type="dxa"/>
          </w:tcPr>
          <w:p>
            <w:pPr>
              <w:pStyle w:val="51"/>
              <w:numPr>
                <w:ilvl w:val="0"/>
                <w:numId w:val="0"/>
              </w:numPr>
              <w:rPr>
                <w:rFonts w:hint="default"/>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08" w:type="dxa"/>
            <w:right w:w="108" w:type="dxa"/>
          </w:tblCellMar>
        </w:tblPrEx>
        <w:tc>
          <w:tcPr>
            <w:tcW w:w="658" w:type="dxa"/>
          </w:tcPr>
          <w:p>
            <w:pPr>
              <w:pStyle w:val="51"/>
              <w:numPr>
                <w:ilvl w:val="0"/>
                <w:numId w:val="0"/>
              </w:numPr>
              <w:rPr>
                <w:vertAlign w:val="baseline"/>
              </w:rPr>
            </w:pPr>
          </w:p>
        </w:tc>
        <w:tc>
          <w:tcPr>
            <w:tcW w:w="3306" w:type="dxa"/>
          </w:tcPr>
          <w:p>
            <w:pPr>
              <w:numPr>
                <w:numId w:val="0"/>
              </w:numPr>
              <w:spacing w:before="0" w:after="384" w:line="259" w:lineRule="auto"/>
              <w:ind w:right="0" w:rightChars="0"/>
              <w:jc w:val="left"/>
              <w:rPr>
                <w:rFonts w:hint="default" w:ascii="Times New Roman" w:hAnsi="Times New Roman" w:eastAsia="Segoe UI" w:cs="Times New Roman"/>
                <w:b/>
                <w:i w:val="0"/>
                <w:caps w:val="0"/>
                <w:color w:val="000000"/>
                <w:spacing w:val="0"/>
                <w:sz w:val="36"/>
                <w:szCs w:val="36"/>
                <w:u w:val="none"/>
                <w:vertAlign w:val="baseline"/>
                <w:lang w:val="en-IN"/>
              </w:rPr>
            </w:pPr>
            <w:r>
              <w:rPr>
                <w:rFonts w:hint="default" w:ascii="Times New Roman" w:hAnsi="Times New Roman" w:eastAsia="Segoe UI" w:cs="Times New Roman"/>
                <w:b/>
                <w:i w:val="0"/>
                <w:caps w:val="0"/>
                <w:color w:val="000000"/>
                <w:spacing w:val="0"/>
                <w:sz w:val="36"/>
                <w:szCs w:val="36"/>
                <w:u w:val="none"/>
                <w:vertAlign w:val="baseline"/>
                <w:lang w:val="en-IN"/>
              </w:rPr>
              <w:t xml:space="preserve">c)Implementation </w:t>
            </w:r>
          </w:p>
          <w:p>
            <w:pPr>
              <w:numPr>
                <w:numId w:val="0"/>
              </w:numPr>
              <w:spacing w:before="0" w:after="384" w:line="259" w:lineRule="auto"/>
              <w:ind w:right="0" w:rightChars="0"/>
              <w:jc w:val="left"/>
              <w:rPr>
                <w:rFonts w:hint="default" w:ascii="Times New Roman" w:hAnsi="Times New Roman" w:eastAsia="Segoe UI" w:cs="Times New Roman"/>
                <w:b/>
                <w:i w:val="0"/>
                <w:caps w:val="0"/>
                <w:color w:val="000000"/>
                <w:spacing w:val="0"/>
                <w:sz w:val="36"/>
                <w:szCs w:val="36"/>
                <w:u w:val="none"/>
                <w:vertAlign w:val="baseline"/>
                <w:lang w:val="en-IN"/>
              </w:rPr>
            </w:pPr>
            <w:r>
              <w:rPr>
                <w:rFonts w:hint="default" w:ascii="Times New Roman" w:hAnsi="Times New Roman" w:eastAsia="Segoe UI" w:cs="Times New Roman"/>
                <w:b/>
                <w:i w:val="0"/>
                <w:caps w:val="0"/>
                <w:color w:val="000000"/>
                <w:spacing w:val="0"/>
                <w:sz w:val="36"/>
                <w:szCs w:val="36"/>
                <w:u w:val="none"/>
                <w:vertAlign w:val="baseline"/>
                <w:lang w:val="en-IN"/>
              </w:rPr>
              <w:t xml:space="preserve">procedure     </w:t>
            </w:r>
          </w:p>
        </w:tc>
        <w:tc>
          <w:tcPr>
            <w:tcW w:w="4494" w:type="dxa"/>
          </w:tcPr>
          <w:p>
            <w:pPr>
              <w:pStyle w:val="51"/>
              <w:numPr>
                <w:ilvl w:val="0"/>
                <w:numId w:val="14"/>
              </w:numPr>
              <w:tabs>
                <w:tab w:val="clear" w:pos="312"/>
              </w:tabs>
              <w:ind w:leftChars="0"/>
              <w:rPr>
                <w:rFonts w:hint="default"/>
                <w:color w:val="000000" w:themeColor="text1"/>
                <w:sz w:val="28"/>
                <w:szCs w:val="28"/>
                <w:vertAlign w:val="baseline"/>
                <w:lang w:val="en-IN"/>
                <w14:textFill>
                  <w14:solidFill>
                    <w14:schemeClr w14:val="tx1"/>
                  </w14:solidFill>
                </w14:textFill>
              </w:rPr>
            </w:pPr>
            <w:r>
              <w:rPr>
                <w:rFonts w:hint="default"/>
                <w:color w:val="000000" w:themeColor="text1"/>
                <w:sz w:val="28"/>
                <w:szCs w:val="28"/>
                <w:vertAlign w:val="baseline"/>
                <w:lang w:val="en-IN"/>
                <w14:textFill>
                  <w14:solidFill>
                    <w14:schemeClr w14:val="tx1"/>
                  </w14:solidFill>
                </w14:textFill>
              </w:rPr>
              <w:t>ETL</w:t>
            </w:r>
          </w:p>
          <w:p>
            <w:pPr>
              <w:numPr>
                <w:ilvl w:val="0"/>
                <w:numId w:val="14"/>
              </w:numPr>
              <w:spacing w:before="0" w:after="384" w:line="259" w:lineRule="auto"/>
              <w:ind w:left="360" w:leftChars="0" w:right="0" w:hanging="360" w:firstLineChars="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Output of  ETL</w:t>
            </w:r>
          </w:p>
          <w:p>
            <w:pPr>
              <w:spacing w:before="0" w:after="384" w:line="259" w:lineRule="auto"/>
              <w:ind w:left="0" w:right="0" w:firstLine="0"/>
              <w:jc w:val="left"/>
              <w:rPr>
                <w:rFonts w:hint="default" w:hAnsi="Times New Roman" w:eastAsia="SimSun" w:cs="Times New Roman" w:asciiTheme="minorAscii"/>
                <w:b w:val="0"/>
                <w:bCs w:val="0"/>
                <w:i w:val="0"/>
                <w:caps w:val="0"/>
                <w:color w:val="000000" w:themeColor="text1"/>
                <w:spacing w:val="0"/>
                <w:sz w:val="28"/>
                <w:szCs w:val="28"/>
                <w:shd w:val="clear" w:fill="FFFFFF"/>
                <w:lang w:val="en-IN"/>
                <w14:textFill>
                  <w14:solidFill>
                    <w14:schemeClr w14:val="tx1"/>
                  </w14:solidFill>
                </w14:textFill>
              </w:rPr>
            </w:pPr>
            <w:r>
              <w:rPr>
                <w:rFonts w:hint="default" w:hAnsi="Times New Roman" w:eastAsia="SimSun" w:cs="Times New Roman" w:asciiTheme="minorAscii"/>
                <w:b w:val="0"/>
                <w:bCs w:val="0"/>
                <w:i w:val="0"/>
                <w:caps w:val="0"/>
                <w:color w:val="000000" w:themeColor="text1"/>
                <w:spacing w:val="0"/>
                <w:sz w:val="28"/>
                <w:szCs w:val="28"/>
                <w:shd w:val="clear" w:fill="FFFFFF"/>
                <w:lang w:val="en-IN"/>
                <w14:textFill>
                  <w14:solidFill>
                    <w14:schemeClr w14:val="tx1"/>
                  </w14:solidFill>
                </w14:textFill>
              </w:rPr>
              <w:t>3)SSMS(SQL server Management Studio)</w:t>
            </w:r>
          </w:p>
          <w:p>
            <w:pPr>
              <w:numPr>
                <w:numId w:val="0"/>
              </w:numPr>
              <w:spacing w:before="0" w:after="384" w:line="259" w:lineRule="auto"/>
              <w:ind w:leftChars="0" w:right="0" w:rightChars="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t>4.</w:t>
            </w:r>
            <w:r>
              <w:rPr>
                <w:rFonts w:hint="default" w:hAnsi="Times New Roman" w:eastAsia="SimSun" w:cs="Times New Roman" w:asciiTheme="minorAscii"/>
                <w:b w:val="0"/>
                <w:bCs w:val="0"/>
                <w:i w:val="0"/>
                <w:caps w:val="0"/>
                <w:color w:val="000000" w:themeColor="text1"/>
                <w:spacing w:val="0"/>
                <w:sz w:val="24"/>
                <w:szCs w:val="24"/>
                <w:shd w:val="clear" w:fill="FFFFFF"/>
                <w:lang w:val="en-IN"/>
                <w14:textFill>
                  <w14:solidFill>
                    <w14:schemeClr w14:val="tx1"/>
                  </w14:solidFill>
                </w14:textFill>
              </w:rPr>
              <w:t>Dashboard</w:t>
            </w:r>
          </w:p>
          <w:p>
            <w:pPr>
              <w:numPr>
                <w:numId w:val="0"/>
              </w:numPr>
              <w:spacing w:before="0" w:after="384" w:line="259" w:lineRule="auto"/>
              <w:ind w:leftChars="0" w:right="0" w:rightChars="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hAnsi="Times New Roman" w:eastAsia="SimSun" w:cs="Times New Roman" w:asciiTheme="minorAscii"/>
                <w:b w:val="0"/>
                <w:bCs w:val="0"/>
                <w:i w:val="0"/>
                <w:caps w:val="0"/>
                <w:color w:val="000000" w:themeColor="text1"/>
                <w:spacing w:val="0"/>
                <w:sz w:val="28"/>
                <w:szCs w:val="28"/>
                <w:shd w:val="clear" w:fill="FFFFFF"/>
                <w:lang w:val="en-IN"/>
                <w14:textFill>
                  <w14:solidFill>
                    <w14:schemeClr w14:val="tx1"/>
                  </w14:solidFill>
                </w14:textFill>
              </w:rPr>
              <w:t>5.Output of Dashboard</w:t>
            </w:r>
          </w:p>
        </w:tc>
        <w:tc>
          <w:tcPr>
            <w:tcW w:w="1442" w:type="dxa"/>
          </w:tcPr>
          <w:p>
            <w:pPr>
              <w:pStyle w:val="51"/>
              <w:numPr>
                <w:ilvl w:val="0"/>
                <w:numId w:val="0"/>
              </w:numPr>
              <w:rPr>
                <w:rFonts w:hint="default"/>
                <w:vertAlign w:val="baseline"/>
                <w:lang w:val="en-IN"/>
              </w:rPr>
            </w:pPr>
          </w:p>
        </w:tc>
      </w:tr>
    </w:tbl>
    <w:p>
      <w:pPr>
        <w:pStyle w:val="51"/>
        <w:numPr>
          <w:ilvl w:val="0"/>
          <w:numId w:val="0"/>
        </w:numPr>
      </w:pPr>
    </w:p>
    <w:p>
      <w:pPr>
        <w:pStyle w:val="51"/>
        <w:numPr>
          <w:ilvl w:val="0"/>
          <w:numId w:val="0"/>
        </w:numPr>
        <w:ind w:left="360"/>
      </w:pPr>
    </w:p>
    <w:p>
      <w:pPr>
        <w:pStyle w:val="51"/>
        <w:numPr>
          <w:ilvl w:val="0"/>
          <w:numId w:val="0"/>
        </w:numPr>
      </w:pPr>
    </w:p>
    <w:p>
      <w:pPr>
        <w:pStyle w:val="51"/>
        <w:numPr>
          <w:ilvl w:val="0"/>
          <w:numId w:val="0"/>
        </w:numPr>
        <w:ind w:left="360"/>
      </w:pPr>
    </w:p>
    <w:p>
      <w:pPr>
        <w:pStyle w:val="51"/>
        <w:numPr>
          <w:ilvl w:val="0"/>
          <w:numId w:val="0"/>
        </w:numPr>
      </w:pPr>
    </w:p>
    <w:p>
      <w:pPr>
        <w:pStyle w:val="51"/>
        <w:numPr>
          <w:ilvl w:val="0"/>
          <w:numId w:val="0"/>
        </w:numPr>
      </w:pPr>
    </w:p>
    <w:p>
      <w:pPr>
        <w:pStyle w:val="51"/>
        <w:numPr>
          <w:ilvl w:val="0"/>
          <w:numId w:val="0"/>
        </w:numPr>
      </w:pPr>
    </w:p>
    <w:p>
      <w:pPr>
        <w:pStyle w:val="51"/>
        <w:numPr>
          <w:ilvl w:val="0"/>
          <w:numId w:val="0"/>
        </w:numPr>
      </w:pPr>
    </w:p>
    <w:p>
      <w:pPr>
        <w:spacing w:before="0" w:after="215" w:line="259" w:lineRule="auto"/>
        <w:ind w:left="551" w:right="0" w:hanging="10"/>
        <w:jc w:val="left"/>
        <w:rPr>
          <w:rFonts w:ascii="Times New Roman" w:hAnsi="Times New Roman" w:eastAsia="Times New Roman" w:cs="Times New Roman"/>
          <w:b/>
          <w:bCs/>
          <w:color w:val="00B0F0"/>
          <w:sz w:val="28"/>
          <w:szCs w:val="28"/>
          <w:u w:val="single"/>
          <w:lang w:val="en-US"/>
        </w:rPr>
      </w:pPr>
    </w:p>
    <w:p>
      <w:pPr>
        <w:spacing w:before="0" w:after="215" w:line="259" w:lineRule="auto"/>
        <w:ind w:left="10" w:right="0" w:firstLine="0"/>
        <w:jc w:val="left"/>
        <w:rPr>
          <w:rFonts w:ascii="Times New Roman" w:hAnsi="Times New Roman" w:eastAsia="Times New Roman" w:cs="Times New Roman"/>
          <w:b/>
          <w:bCs/>
          <w:color w:val="000000" w:themeColor="text1"/>
          <w:sz w:val="24"/>
          <w:szCs w:val="24"/>
          <w:u w:val="single"/>
          <w:lang w:val="en-US"/>
          <w14:textFill>
            <w14:solidFill>
              <w14:schemeClr w14:val="tx1"/>
            </w14:solidFill>
          </w14:textFill>
        </w:rPr>
      </w:pPr>
      <w:r>
        <w:rPr>
          <w:rFonts w:ascii="Times New Roman" w:hAnsi="Times New Roman" w:eastAsia="Times New Roman" w:cs="Times New Roman"/>
          <w:b/>
          <w:bCs/>
          <w:color w:val="000000" w:themeColor="text1"/>
          <w:sz w:val="28"/>
          <w:szCs w:val="28"/>
          <w:u w:val="single"/>
          <w:lang w:val="en-US"/>
          <w14:textFill>
            <w14:solidFill>
              <w14:schemeClr w14:val="tx1"/>
            </w14:solidFill>
          </w14:textFill>
        </w:rPr>
        <w:t>ABSTRACT</w:t>
      </w:r>
      <w:r>
        <w:rPr>
          <w:rFonts w:ascii="Times New Roman" w:hAnsi="Times New Roman" w:eastAsia="Times New Roman" w:cs="Times New Roman"/>
          <w:b/>
          <w:bCs/>
          <w:color w:val="000000" w:themeColor="text1"/>
          <w:sz w:val="24"/>
          <w:szCs w:val="24"/>
          <w:u w:val="single"/>
          <w:lang w:val="en-US"/>
          <w14:textFill>
            <w14:solidFill>
              <w14:schemeClr w14:val="tx1"/>
            </w14:solidFill>
          </w14:textFill>
        </w:rPr>
        <w:t xml:space="preserve"> </w:t>
      </w:r>
    </w:p>
    <w:p>
      <w:pPr>
        <w:spacing w:before="0" w:after="198" w:line="270" w:lineRule="auto"/>
        <w:ind w:left="10" w:right="64" w:hanging="10"/>
        <w:jc w:val="both"/>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 xml:space="preserve">This project work describe in detail, the project work undertaken by us during the final year of degree by us during the final year of degree at </w:t>
      </w:r>
      <w:r>
        <w:rPr>
          <w:rFonts w:ascii="Times New Roman" w:hAnsi="Times New Roman" w:eastAsia="Times New Roman" w:cs="Times New Roman"/>
          <w:b/>
          <w:bCs/>
          <w:color w:val="000000" w:themeColor="text1"/>
          <w:sz w:val="28"/>
          <w:szCs w:val="28"/>
          <w:lang w:val="en-US"/>
          <w14:textFill>
            <w14:solidFill>
              <w14:schemeClr w14:val="tx1"/>
            </w14:solidFill>
          </w14:textFill>
        </w:rPr>
        <w:t>DELHI TECHNICAL CAMPUS.</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The contents of this report include a complete description of the </w:t>
      </w:r>
      <w:r>
        <w:rPr>
          <w:rFonts w:ascii="Times New Roman" w:hAnsi="Times New Roman" w:eastAsia="Times New Roman" w:cs="Times New Roman"/>
          <w:b/>
          <w:bCs/>
          <w:color w:val="000000" w:themeColor="text1"/>
          <w:sz w:val="28"/>
          <w:szCs w:val="28"/>
          <w:u w:val="single"/>
          <w:lang w:val="en-US"/>
          <w14:textFill>
            <w14:solidFill>
              <w14:schemeClr w14:val="tx1"/>
            </w14:solidFill>
          </w14:textFill>
        </w:rPr>
        <w:t>‘ETL &amp;  Dashboard Development’</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w:t>
      </w:r>
    </w:p>
    <w:p>
      <w:pPr>
        <w:spacing w:before="0" w:after="244" w:line="357" w:lineRule="auto"/>
        <w:ind w:left="-15" w:right="0" w:firstLine="0"/>
        <w:jc w:val="left"/>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 xml:space="preserve">This description is empowered with the    </w:t>
      </w:r>
      <w:r>
        <w:rPr>
          <w:rFonts w:ascii="Times New Roman" w:hAnsi="Times New Roman" w:eastAsia="Times New Roman" w:cs="Times New Roman"/>
          <w:b/>
          <w:bCs/>
          <w:color w:val="000000" w:themeColor="text1"/>
          <w:sz w:val="28"/>
          <w:szCs w:val="28"/>
          <w:u w:val="single"/>
          <w:lang w:val="en-US"/>
          <w14:textFill>
            <w14:solidFill>
              <w14:schemeClr w14:val="tx1"/>
            </w14:solidFill>
          </w14:textFill>
        </w:rPr>
        <w:t>ETL &amp;  Dashboard Development</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is</w:t>
      </w:r>
    </w:p>
    <w:p>
      <w:pPr>
        <w:spacing w:before="0" w:after="244" w:line="357" w:lineRule="auto"/>
        <w:ind w:left="-15" w:right="0" w:firstLine="0"/>
        <w:jc w:val="left"/>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 xml:space="preserve">Scheduled data integration, or </w:t>
      </w:r>
      <w:r>
        <w:rPr>
          <w:rFonts w:ascii="Times New Roman" w:hAnsi="Times New Roman" w:eastAsia="Times New Roman" w:cs="Times New Roman"/>
          <w:b/>
          <w:bCs/>
          <w:color w:val="000000" w:themeColor="text1"/>
          <w:sz w:val="28"/>
          <w:szCs w:val="28"/>
          <w:lang w:val="en-US"/>
          <w14:textFill>
            <w14:solidFill>
              <w14:schemeClr w14:val="tx1"/>
            </w14:solidFill>
          </w14:textFill>
        </w:rPr>
        <w:t>ETL</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is an </w:t>
      </w:r>
      <w:r>
        <w:rPr>
          <w:rFonts w:ascii="Times New Roman" w:hAnsi="Times New Roman" w:eastAsia="Times New Roman" w:cs="Times New Roman"/>
          <w:b/>
          <w:bCs/>
          <w:color w:val="000000" w:themeColor="text1"/>
          <w:sz w:val="28"/>
          <w:szCs w:val="28"/>
          <w:lang w:val="en-US"/>
          <w14:textFill>
            <w14:solidFill>
              <w14:schemeClr w14:val="tx1"/>
            </w14:solidFill>
          </w14:textFill>
        </w:rPr>
        <w:t>important</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aspect of warehousing because it consolidates data from multiple sources and transforms it into a useful format. This allows the user to easily access data from one interface, lessening the reliance on your IT team and You can </w:t>
      </w:r>
      <w:r>
        <w:rPr>
          <w:rFonts w:ascii="Times New Roman" w:hAnsi="Times New Roman" w:eastAsia="Times New Roman" w:cs="Times New Roman"/>
          <w:b/>
          <w:bCs/>
          <w:color w:val="000000" w:themeColor="text1"/>
          <w:sz w:val="28"/>
          <w:szCs w:val="28"/>
          <w:lang w:val="en-US"/>
          <w14:textFill>
            <w14:solidFill>
              <w14:schemeClr w14:val="tx1"/>
            </w14:solidFill>
          </w14:textFill>
        </w:rPr>
        <w:t>use</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it to pull data from a wide range of systems in the cloud and on premises and create dashboards that track the metrics you care about the most, or drill in and (literally) ask questions about your data.</w:t>
      </w:r>
    </w:p>
    <w:p>
      <w:pPr>
        <w:spacing w:before="0" w:after="244" w:line="357" w:lineRule="auto"/>
        <w:ind w:left="-15" w:right="0" w:firstLine="0"/>
        <w:jc w:val="left"/>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FEATURES : </w:t>
      </w:r>
      <w:r>
        <w:rPr>
          <w:rFonts w:ascii="Times New Roman" w:hAnsi="Times New Roman" w:eastAsia="Times New Roman" w:cs="Times New Roman"/>
          <w:color w:val="000000" w:themeColor="text1"/>
          <w:sz w:val="28"/>
          <w:szCs w:val="28"/>
          <w:lang w:val="en-US"/>
          <w14:textFill>
            <w14:solidFill>
              <w14:schemeClr w14:val="tx1"/>
            </w14:solidFill>
          </w14:textFill>
        </w:rPr>
        <w:t>Extract, Transform, and Load (ETL) is a data warehousing process that uses batch processing to help business users analyze and report on data relevant to their business focus. Becoming increasingly popular in a modern data warehouse architecture, the ETL process pulls data out of the source, makes changes according to requirements, and then loads the transformed data into a database or BI platform to provide better business insights. With ETL, business leaders can make data-driven business decisions.</w:t>
      </w:r>
    </w:p>
    <w:p>
      <w:pPr>
        <w:spacing w:before="0" w:after="244" w:line="357" w:lineRule="auto"/>
        <w:ind w:left="-15" w:right="0" w:firstLine="0"/>
        <w:jc w:val="left"/>
        <w:rPr>
          <w:rFonts w:ascii="Times New Roman" w:hAnsi="Times New Roman" w:eastAsia="Times New Roman" w:cs="Times New Roman"/>
          <w:color w:val="000000" w:themeColor="text1"/>
          <w:sz w:val="28"/>
          <w:szCs w:val="28"/>
          <w:lang w:val="en-US"/>
          <w14:textFill>
            <w14:solidFill>
              <w14:schemeClr w14:val="tx1"/>
            </w14:solidFill>
          </w14:textFill>
        </w:rPr>
      </w:pPr>
    </w:p>
    <w:p>
      <w:pPr>
        <w:spacing w:before="0" w:after="152" w:line="270" w:lineRule="auto"/>
        <w:ind w:left="360" w:right="64"/>
        <w:jc w:val="both"/>
        <w:rPr>
          <w:rFonts w:ascii="Times New Roman" w:hAnsi="Times New Roman" w:eastAsia="Times New Roman" w:cs="Times New Roman"/>
          <w:b/>
          <w:bCs/>
          <w:color w:val="000000" w:themeColor="text1"/>
          <w:sz w:val="28"/>
          <w:szCs w:val="28"/>
          <w:lang w:val="en-US"/>
          <w14:textFill>
            <w14:solidFill>
              <w14:schemeClr w14:val="tx1"/>
            </w14:solidFill>
          </w14:textFill>
        </w:rPr>
      </w:pPr>
    </w:p>
    <w:p>
      <w:pPr>
        <w:spacing w:before="0" w:after="152" w:line="270" w:lineRule="auto"/>
        <w:ind w:left="0" w:right="64" w:firstLine="0"/>
        <w:jc w:val="both"/>
        <w:rPr>
          <w:rFonts w:ascii="Times New Roman" w:hAnsi="Times New Roman" w:eastAsia="Times New Roman" w:cs="Times New Roman"/>
          <w:b/>
          <w:bCs/>
          <w:color w:val="000000" w:themeColor="text1"/>
          <w:sz w:val="28"/>
          <w:szCs w:val="28"/>
          <w:lang w:val="en-US"/>
          <w14:textFill>
            <w14:solidFill>
              <w14:schemeClr w14:val="tx1"/>
            </w14:solidFill>
          </w14:textFill>
        </w:rPr>
      </w:pPr>
    </w:p>
    <w:p>
      <w:pPr>
        <w:spacing w:before="0" w:after="152" w:line="270" w:lineRule="auto"/>
        <w:ind w:left="0" w:right="64" w:firstLine="0"/>
        <w:jc w:val="both"/>
        <w:rPr>
          <w:rFonts w:ascii="Times New Roman" w:hAnsi="Times New Roman" w:eastAsia="Times New Roman" w:cs="Times New Roman"/>
          <w:b/>
          <w:bCs/>
          <w:color w:val="000000" w:themeColor="text1"/>
          <w:sz w:val="28"/>
          <w:szCs w:val="28"/>
          <w:lang w:val="en-US"/>
          <w14:textFill>
            <w14:solidFill>
              <w14:schemeClr w14:val="tx1"/>
            </w14:solidFill>
          </w14:textFill>
        </w:rPr>
      </w:pPr>
    </w:p>
    <w:p>
      <w:pPr>
        <w:spacing w:before="0" w:after="152" w:line="270" w:lineRule="auto"/>
        <w:ind w:left="0" w:right="64" w:firstLine="0"/>
        <w:jc w:val="both"/>
        <w:rPr>
          <w:rFonts w:ascii="Times New Roman" w:hAnsi="Times New Roman" w:eastAsia="Times New Roman" w:cs="Times New Roman"/>
          <w:b/>
          <w:bCs/>
          <w:color w:val="000000" w:themeColor="text1"/>
          <w:sz w:val="28"/>
          <w:szCs w:val="28"/>
          <w:lang w:val="en-US"/>
          <w14:textFill>
            <w14:solidFill>
              <w14:schemeClr w14:val="tx1"/>
            </w14:solidFill>
          </w14:textFill>
        </w:rPr>
      </w:pPr>
    </w:p>
    <w:p>
      <w:pPr>
        <w:spacing w:before="0" w:after="152" w:line="270" w:lineRule="auto"/>
        <w:ind w:left="0" w:right="64" w:firstLine="0"/>
        <w:jc w:val="both"/>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b/>
          <w:bCs/>
          <w:color w:val="000000" w:themeColor="text1"/>
          <w:sz w:val="28"/>
          <w:szCs w:val="28"/>
          <w:lang w:val="en-US"/>
          <w14:textFill>
            <w14:solidFill>
              <w14:schemeClr w14:val="tx1"/>
            </w14:solidFill>
          </w14:textFill>
        </w:rPr>
        <w:t xml:space="preserve">WHAT IMPACT DOES IT HAVE </w:t>
      </w:r>
      <w:r>
        <w:rPr>
          <w:rFonts w:ascii="Times New Roman" w:hAnsi="Times New Roman" w:eastAsia="Times New Roman" w:cs="Times New Roman"/>
          <w:color w:val="000000" w:themeColor="text1"/>
          <w:sz w:val="28"/>
          <w:szCs w:val="28"/>
          <w:lang w:val="en-US"/>
          <w14:textFill>
            <w14:solidFill>
              <w14:schemeClr w14:val="tx1"/>
            </w14:solidFill>
          </w14:textFill>
        </w:rPr>
        <w:t>Data warehouses(SQL server) are centralized data storage systems that allow your business to integrate data from multiple applications and sources into one location .This provides an environment that is designed for decision support, analytics reporting, and data mining. When you isolate and optimize your data, you can manage it without impacting primary business processes.</w:t>
      </w:r>
    </w:p>
    <w:p>
      <w:pPr>
        <w:spacing w:before="0" w:after="152" w:line="270" w:lineRule="auto"/>
        <w:ind w:left="0" w:right="64" w:firstLine="0"/>
        <w:jc w:val="both"/>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In general, the benefits of data warehousing are all based on one central premise: warehousing solves the ongoing problem of analyzing separate data and converting it into actionable information you can use. Warehousing also allows you to process large amounts of complex data in an efficient way. When you successfully implement a data warehouse system, it’s possible to access the benefits associated with the practice— the very benefits that are making data warehousing a common practice for many businesses today.</w:t>
      </w:r>
    </w:p>
    <w:p>
      <w:pPr>
        <w:spacing w:before="0" w:after="117" w:line="259" w:lineRule="auto"/>
        <w:ind w:left="0" w:right="8020" w:firstLine="0"/>
        <w:jc w:val="right"/>
        <w:rPr>
          <w:rFonts w:ascii="Arial" w:hAnsi="Arial" w:eastAsia="Arial" w:cs="Arial"/>
          <w:color w:val="000000" w:themeColor="text1"/>
          <w:sz w:val="24"/>
          <w:szCs w:val="24"/>
          <w:lang w:val="en-US"/>
          <w14:textFill>
            <w14:solidFill>
              <w14:schemeClr w14:val="tx1"/>
            </w14:solidFill>
          </w14:textFill>
        </w:rPr>
      </w:pPr>
      <w:r>
        <w:rPr>
          <w:rFonts w:ascii="Arial" w:hAnsi="Arial" w:eastAsia="Arial" w:cs="Arial"/>
          <w:color w:val="000000" w:themeColor="text1"/>
          <w:sz w:val="24"/>
          <w:szCs w:val="24"/>
          <w:lang w:val="en-US"/>
          <w14:textFill>
            <w14:solidFill>
              <w14:schemeClr w14:val="tx1"/>
            </w14:solidFill>
          </w14:textFill>
        </w:rPr>
        <w:t xml:space="preserve">                                                                                                                       </w:t>
      </w:r>
    </w:p>
    <w:p>
      <w:pPr>
        <w:pStyle w:val="51"/>
        <w:numPr>
          <w:ilvl w:val="0"/>
          <w:numId w:val="0"/>
        </w:numPr>
        <w:ind w:left="360"/>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ind w:left="360"/>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pStyle w:val="51"/>
        <w:numPr>
          <w:ilvl w:val="0"/>
          <w:numId w:val="0"/>
        </w:numPr>
        <w:rPr>
          <w:color w:val="000000" w:themeColor="text1"/>
          <w14:textFill>
            <w14:solidFill>
              <w14:schemeClr w14:val="tx1"/>
            </w14:solidFill>
          </w14:textFill>
        </w:rPr>
      </w:pPr>
    </w:p>
    <w:p>
      <w:pPr>
        <w:spacing w:before="0" w:after="258" w:line="259" w:lineRule="auto"/>
        <w:ind w:left="10" w:right="2553" w:hanging="10"/>
        <w:jc w:val="right"/>
        <w:rPr>
          <w:rFonts w:ascii="Arial" w:hAnsi="Arial" w:eastAsia="Arial" w:cs="Arial"/>
          <w:b/>
          <w:bCs/>
          <w:color w:val="000000" w:themeColor="text1"/>
          <w:sz w:val="72"/>
          <w:szCs w:val="72"/>
          <w:u w:val="single"/>
          <w:lang w:val="en-US"/>
          <w14:textFill>
            <w14:solidFill>
              <w14:schemeClr w14:val="tx1"/>
            </w14:solidFill>
          </w14:textFill>
        </w:rPr>
      </w:pPr>
    </w:p>
    <w:p>
      <w:pPr>
        <w:spacing w:before="0" w:after="258" w:line="259" w:lineRule="auto"/>
        <w:ind w:left="10" w:right="2553" w:hanging="10"/>
        <w:jc w:val="right"/>
        <w:rPr>
          <w:rFonts w:ascii="Arial" w:hAnsi="Arial" w:eastAsia="Arial" w:cs="Arial"/>
          <w:b/>
          <w:bCs/>
          <w:color w:val="000000" w:themeColor="text1"/>
          <w:sz w:val="72"/>
          <w:szCs w:val="72"/>
          <w:u w:val="single"/>
          <w:lang w:val="en-US"/>
          <w14:textFill>
            <w14:solidFill>
              <w14:schemeClr w14:val="tx1"/>
            </w14:solidFill>
          </w14:textFill>
        </w:rPr>
      </w:pPr>
    </w:p>
    <w:p>
      <w:pPr>
        <w:spacing w:before="0" w:after="258" w:line="259" w:lineRule="auto"/>
        <w:ind w:left="10" w:right="2553" w:hanging="10"/>
        <w:jc w:val="right"/>
        <w:rPr>
          <w:rFonts w:ascii="Arial" w:hAnsi="Arial" w:eastAsia="Arial" w:cs="Arial"/>
          <w:b/>
          <w:bCs/>
          <w:sz w:val="72"/>
          <w:szCs w:val="72"/>
          <w:u w:val="single"/>
          <w:lang w:val="en-US"/>
        </w:rPr>
      </w:pPr>
    </w:p>
    <w:p>
      <w:pPr>
        <w:spacing w:before="0" w:after="258" w:line="259" w:lineRule="auto"/>
        <w:ind w:left="0" w:right="2553" w:firstLine="0"/>
        <w:jc w:val="right"/>
        <w:rPr>
          <w:rFonts w:ascii="Arial" w:hAnsi="Arial" w:eastAsia="Arial" w:cs="Arial"/>
          <w:b/>
          <w:bCs/>
          <w:sz w:val="72"/>
          <w:szCs w:val="72"/>
          <w:u w:val="single"/>
          <w:lang w:val="en-US"/>
        </w:rPr>
      </w:pPr>
    </w:p>
    <w:p>
      <w:pPr>
        <w:pStyle w:val="51"/>
        <w:numPr>
          <w:ilvl w:val="0"/>
          <w:numId w:val="0"/>
        </w:numPr>
        <w:ind w:left="360"/>
        <w:rPr>
          <w:color w:val="000000" w:themeColor="text1" w:themeTint="FF"/>
          <w:sz w:val="72"/>
          <w:szCs w:val="72"/>
          <w14:textFill>
            <w14:solidFill>
              <w14:schemeClr w14:val="tx1">
                <w14:lumMod w14:val="100000"/>
                <w14:lumOff w14:val="0"/>
              </w14:schemeClr>
            </w14:solidFill>
          </w14:textFill>
        </w:rPr>
      </w:pPr>
      <w:r>
        <w:t xml:space="preserve">                           </w:t>
      </w:r>
      <w:r>
        <w:rPr>
          <w:sz w:val="56"/>
          <w:szCs w:val="56"/>
        </w:rPr>
        <w:t xml:space="preserve">  </w:t>
      </w:r>
      <w:r>
        <w:rPr>
          <w:color w:val="000000" w:themeColor="text1" w:themeTint="FF"/>
          <w:sz w:val="56"/>
          <w:szCs w:val="56"/>
          <w:u w:val="single"/>
          <w14:textFill>
            <w14:solidFill>
              <w14:schemeClr w14:val="tx1">
                <w14:lumMod w14:val="100000"/>
                <w14:lumOff w14:val="0"/>
              </w14:schemeClr>
            </w14:solidFill>
          </w14:textFill>
        </w:rPr>
        <w:t>Introduction</w:t>
      </w:r>
    </w:p>
    <w:p>
      <w:pPr>
        <w:pStyle w:val="51"/>
        <w:numPr>
          <w:ilvl w:val="0"/>
          <w:numId w:val="0"/>
        </w:numPr>
        <w:ind w:left="360"/>
        <w:rPr>
          <w:color w:val="000000" w:themeColor="text1" w:themeTint="FF"/>
          <w:sz w:val="72"/>
          <w:szCs w:val="72"/>
          <w:u w:val="single"/>
          <w14:textFill>
            <w14:solidFill>
              <w14:schemeClr w14:val="tx1">
                <w14:lumMod w14:val="100000"/>
                <w14:lumOff w14:val="0"/>
              </w14:schemeClr>
            </w14:solidFill>
          </w14:textFill>
        </w:rPr>
      </w:pPr>
    </w:p>
    <w:p>
      <w:pPr>
        <w:pStyle w:val="51"/>
        <w:numPr>
          <w:ilvl w:val="0"/>
          <w:numId w:val="0"/>
        </w:numPr>
        <w:rPr>
          <w:color w:val="000000" w:themeColor="text1" w:themeTint="FF"/>
          <w:sz w:val="72"/>
          <w:szCs w:val="72"/>
          <w:u w:val="single"/>
          <w14:textFill>
            <w14:solidFill>
              <w14:schemeClr w14:val="tx1">
                <w14:lumMod w14:val="100000"/>
                <w14:lumOff w14:val="0"/>
              </w14:schemeClr>
            </w14:solidFill>
          </w14:textFill>
        </w:rPr>
      </w:pPr>
    </w:p>
    <w:p>
      <w:pPr>
        <w:pStyle w:val="51"/>
        <w:numPr>
          <w:ilvl w:val="0"/>
          <w:numId w:val="0"/>
        </w:numPr>
        <w:rPr>
          <w:color w:val="000000" w:themeColor="text1" w:themeTint="FF"/>
          <w:sz w:val="72"/>
          <w:szCs w:val="72"/>
          <w:u w:val="single"/>
          <w14:textFill>
            <w14:solidFill>
              <w14:schemeClr w14:val="tx1">
                <w14:lumMod w14:val="100000"/>
                <w14:lumOff w14:val="0"/>
              </w14:schemeClr>
            </w14:solidFill>
          </w14:textFill>
        </w:rPr>
      </w:pPr>
    </w:p>
    <w:p>
      <w:pPr>
        <w:pStyle w:val="51"/>
        <w:numPr>
          <w:ilvl w:val="0"/>
          <w:numId w:val="0"/>
        </w:numPr>
        <w:rPr>
          <w:color w:val="000000" w:themeColor="text1" w:themeTint="FF"/>
          <w:sz w:val="72"/>
          <w:szCs w:val="72"/>
          <w:u w:val="single"/>
          <w14:textFill>
            <w14:solidFill>
              <w14:schemeClr w14:val="tx1">
                <w14:lumMod w14:val="100000"/>
                <w14:lumOff w14:val="0"/>
              </w14:schemeClr>
            </w14:solidFill>
          </w14:textFill>
        </w:rPr>
      </w:pPr>
    </w:p>
    <w:p>
      <w:pPr>
        <w:pStyle w:val="51"/>
        <w:numPr>
          <w:ilvl w:val="0"/>
          <w:numId w:val="0"/>
        </w:numPr>
        <w:rPr>
          <w:color w:val="000000" w:themeColor="text1" w:themeTint="FF"/>
          <w:sz w:val="72"/>
          <w:szCs w:val="72"/>
          <w:u w:val="single"/>
          <w14:textFill>
            <w14:solidFill>
              <w14:schemeClr w14:val="tx1">
                <w14:lumMod w14:val="100000"/>
                <w14:lumOff w14:val="0"/>
              </w14:schemeClr>
            </w14:solidFill>
          </w14:textFill>
        </w:rPr>
      </w:pPr>
    </w:p>
    <w:p>
      <w:pPr>
        <w:pStyle w:val="51"/>
        <w:numPr>
          <w:ilvl w:val="0"/>
          <w:numId w:val="0"/>
        </w:numPr>
        <w:rPr>
          <w:color w:val="000000" w:themeColor="text1" w:themeTint="FF"/>
          <w:sz w:val="72"/>
          <w:szCs w:val="72"/>
          <w:u w:val="single"/>
          <w14:textFill>
            <w14:solidFill>
              <w14:schemeClr w14:val="tx1">
                <w14:lumMod w14:val="100000"/>
                <w14:lumOff w14:val="0"/>
              </w14:schemeClr>
            </w14:solidFill>
          </w14:textFill>
        </w:rPr>
      </w:pPr>
    </w:p>
    <w:p>
      <w:pPr>
        <w:spacing w:before="0" w:after="216" w:line="259" w:lineRule="auto"/>
        <w:ind w:left="10" w:right="68" w:hanging="10"/>
        <w:jc w:val="left"/>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p>
    <w:p>
      <w:pPr>
        <w:spacing w:before="0" w:after="216" w:line="259" w:lineRule="auto"/>
        <w:ind w:left="10" w:right="68" w:hanging="10"/>
        <w:jc w:val="left"/>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pPr>
      <w:r>
        <w:rPr>
          <w:rFonts w:ascii="Times New Roman" w:hAnsi="Times New Roman" w:eastAsia="Times New Roman" w:cs="Times New Roman"/>
          <w:b/>
          <w:bCs/>
          <w:color w:val="000000" w:themeColor="text1" w:themeTint="FF"/>
          <w:sz w:val="28"/>
          <w:szCs w:val="28"/>
          <w:u w:val="single"/>
          <w:lang w:val="en-US"/>
          <w14:textFill>
            <w14:solidFill>
              <w14:schemeClr w14:val="tx1">
                <w14:lumMod w14:val="100000"/>
                <w14:lumOff w14:val="0"/>
              </w14:schemeClr>
            </w14:solidFill>
          </w14:textFill>
        </w:rPr>
        <w:t xml:space="preserve">PURPOSE </w:t>
      </w:r>
    </w:p>
    <w:p>
      <w:pPr>
        <w:pStyle w:val="343"/>
        <w:numPr>
          <w:ilvl w:val="0"/>
          <w:numId w:val="15"/>
        </w:numPr>
        <w:spacing w:before="0" w:after="89" w:line="357" w:lineRule="auto"/>
        <w:ind w:right="64"/>
        <w:jc w:val="both"/>
        <w:rPr>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The purpose of ETL &amp; Dashboard Development is to Extract, Transform, and Load (ETL) is a data warehousing process that uses batch processing to help business users analyze and report on data relevant to their business focus. </w:t>
      </w:r>
    </w:p>
    <w:p>
      <w:pPr>
        <w:pStyle w:val="343"/>
        <w:numPr>
          <w:ilvl w:val="0"/>
          <w:numId w:val="15"/>
        </w:numPr>
        <w:spacing w:before="0" w:after="89" w:line="357" w:lineRule="auto"/>
        <w:ind w:right="64"/>
        <w:jc w:val="both"/>
        <w:rPr>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Becoming increasingly popular in a modern data warehouse architecture, the ETL process pulls data out of the source, makes changes according to requirements, and then loads the transformed data into a database or BI platform to provide better business insights. </w:t>
      </w:r>
    </w:p>
    <w:p>
      <w:pPr>
        <w:pStyle w:val="343"/>
        <w:numPr>
          <w:ilvl w:val="0"/>
          <w:numId w:val="15"/>
        </w:numPr>
        <w:spacing w:before="0" w:after="89" w:line="357" w:lineRule="auto"/>
        <w:ind w:right="64"/>
        <w:jc w:val="both"/>
        <w:rPr>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With ETL, business leaders can make data-driven business decisions</w:t>
      </w:r>
    </w:p>
    <w:p>
      <w:pPr>
        <w:spacing w:before="0" w:after="131" w:line="259" w:lineRule="auto"/>
        <w:ind w:left="0" w:right="0" w:firstLine="0"/>
        <w:jc w:val="left"/>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t xml:space="preserve"> </w:t>
      </w:r>
    </w:p>
    <w:p>
      <w:pPr>
        <w:spacing w:before="0" w:after="136" w:line="259" w:lineRule="auto"/>
        <w:ind w:left="0" w:right="0" w:firstLine="0"/>
        <w:jc w:val="left"/>
        <w:rPr>
          <w:rFonts w:ascii="Times New Roman" w:hAnsi="Times New Roman" w:eastAsia="Times New Roman" w:cs="Times New Roman"/>
          <w:sz w:val="28"/>
          <w:szCs w:val="28"/>
          <w:lang w:val="en-US"/>
        </w:rPr>
      </w:pPr>
      <w:r>
        <w:rPr>
          <w:rFonts w:ascii="Times New Roman" w:hAnsi="Times New Roman" w:eastAsia="Times New Roman" w:cs="Times New Roman"/>
          <w:sz w:val="28"/>
          <w:szCs w:val="28"/>
          <w:lang w:val="en-US"/>
        </w:rPr>
        <w:t xml:space="preserve"> </w:t>
      </w:r>
    </w:p>
    <w:p>
      <w:pPr>
        <w:spacing w:before="0" w:after="133" w:line="259" w:lineRule="auto"/>
        <w:ind w:left="0" w:right="0" w:firstLine="0"/>
        <w:jc w:val="left"/>
        <w:rPr>
          <w:rFonts w:ascii="Times New Roman" w:hAnsi="Times New Roman" w:eastAsia="Times New Roman" w:cs="Times New Roman"/>
          <w:color w:val="000000" w:themeColor="text1" w:themeTint="FF"/>
          <w:sz w:val="28"/>
          <w:szCs w:val="28"/>
          <w:lang w:val="en-US"/>
          <w14:textFill>
            <w14:solidFill>
              <w14:schemeClr w14:val="tx1">
                <w14:lumMod w14:val="100000"/>
                <w14:lumOff w14:val="0"/>
              </w14:schemeClr>
            </w14:solidFill>
          </w14:textFill>
        </w:rPr>
      </w:pPr>
      <w:r>
        <w:rPr>
          <w:rFonts w:ascii="Times New Roman" w:hAnsi="Times New Roman" w:eastAsia="Times New Roman" w:cs="Times New Roman"/>
          <w:b/>
          <w:bCs/>
          <w:sz w:val="28"/>
          <w:szCs w:val="28"/>
          <w:lang w:val="en-US"/>
        </w:rPr>
        <w:t xml:space="preserve"> </w:t>
      </w:r>
      <w:r>
        <w:rPr>
          <w:rFonts w:ascii="Times New Roman" w:hAnsi="Times New Roman" w:eastAsia="Times New Roman" w:cs="Times New Roman"/>
          <w:b/>
          <w:bCs/>
          <w:color w:val="000000" w:themeColor="text1" w:themeTint="FF"/>
          <w:sz w:val="28"/>
          <w:szCs w:val="28"/>
          <w:lang w:val="en-US"/>
          <w14:textFill>
            <w14:solidFill>
              <w14:schemeClr w14:val="tx1">
                <w14:lumMod w14:val="100000"/>
                <w14:lumOff w14:val="0"/>
              </w14:schemeClr>
            </w14:solidFill>
          </w14:textFill>
        </w:rPr>
        <w:t xml:space="preserve">FEATURES: </w:t>
      </w:r>
    </w:p>
    <w:p>
      <w:pPr>
        <w:spacing w:before="0" w:after="384" w:line="259" w:lineRule="auto"/>
        <w:ind w:left="0" w:right="0" w:firstLine="0"/>
        <w:jc w:val="left"/>
        <w:rPr>
          <w:rFonts w:hint="default" w:ascii="Times New Roman" w:hAnsi="Times New Roman" w:eastAsia="Times New Roman" w:cs="Times New Roman"/>
          <w:b w:val="0"/>
          <w:bCs w:val="0"/>
          <w:color w:val="000000" w:themeColor="text1"/>
          <w:sz w:val="28"/>
          <w:szCs w:val="28"/>
          <w:lang w:val="en-US"/>
          <w14:textFill>
            <w14:solidFill>
              <w14:schemeClr w14:val="tx1"/>
            </w14:solidFill>
          </w14:textFill>
        </w:rPr>
      </w:pPr>
      <w:r>
        <w:rPr>
          <w:b/>
          <w:bCs/>
          <w:color w:val="333333"/>
          <w:sz w:val="24"/>
          <w:szCs w:val="24"/>
          <w:lang w:val="en-US"/>
        </w:rPr>
        <w:t xml:space="preserve">   </w:t>
      </w:r>
      <w:r>
        <w:rPr>
          <w:rFonts w:hint="default" w:ascii="Times New Roman" w:hAnsi="Times New Roman" w:cs="Times New Roman"/>
          <w:b/>
          <w:bCs/>
          <w:color w:val="333333"/>
          <w:sz w:val="28"/>
          <w:szCs w:val="28"/>
          <w:lang w:val="en-US"/>
        </w:rPr>
        <w:t xml:space="preserve"> </w:t>
      </w:r>
      <w:r>
        <w:rPr>
          <w:rFonts w:hint="default" w:ascii="Times New Roman" w:hAnsi="Times New Roman" w:cs="Times New Roman"/>
          <w:b w:val="0"/>
          <w:bCs w:val="0"/>
          <w:color w:val="333333"/>
          <w:sz w:val="28"/>
          <w:szCs w:val="28"/>
          <w:lang w:val="en-US"/>
        </w:rPr>
        <w:t xml:space="preserve"> </w:t>
      </w:r>
      <w:r>
        <w:rPr>
          <w:rFonts w:hint="default" w:ascii="Times New Roman" w:hAnsi="Times New Roman" w:cs="Times New Roman"/>
          <w:b w:val="0"/>
          <w:bCs w:val="0"/>
          <w:color w:val="000000" w:themeColor="text1"/>
          <w:sz w:val="28"/>
          <w:szCs w:val="28"/>
          <w:lang w:val="en-US"/>
          <w14:textFill>
            <w14:solidFill>
              <w14:schemeClr w14:val="tx1"/>
            </w14:solidFill>
          </w14:textFill>
        </w:rPr>
        <w:t>&gt;Timely access to data</w:t>
      </w:r>
    </w:p>
    <w:p>
      <w:pPr>
        <w:spacing w:before="0" w:after="384" w:line="259" w:lineRule="auto"/>
        <w:ind w:left="0" w:right="0" w:firstLine="0"/>
        <w:jc w:val="left"/>
        <w:rPr>
          <w:rFonts w:hint="default" w:ascii="Times New Roman" w:hAnsi="Times New Roman" w:cs="Times New Roman"/>
          <w:b w:val="0"/>
          <w:bCs w:val="0"/>
          <w:color w:val="000000" w:themeColor="text1"/>
          <w:sz w:val="28"/>
          <w:szCs w:val="28"/>
          <w:lang w:val="en-US"/>
          <w14:textFill>
            <w14:solidFill>
              <w14:schemeClr w14:val="tx1"/>
            </w14:solidFill>
          </w14:textFill>
        </w:rPr>
      </w:pPr>
      <w:r>
        <w:rPr>
          <w:rFonts w:hint="default" w:ascii="Times New Roman" w:hAnsi="Times New Roman" w:cs="Times New Roman"/>
          <w:b w:val="0"/>
          <w:bCs w:val="0"/>
          <w:color w:val="000000" w:themeColor="text1"/>
          <w:sz w:val="28"/>
          <w:szCs w:val="28"/>
          <w:lang w:val="en-US"/>
          <w14:textFill>
            <w14:solidFill>
              <w14:schemeClr w14:val="tx1"/>
            </w14:solidFill>
          </w14:textFill>
        </w:rPr>
        <w:t xml:space="preserve">     &gt;</w:t>
      </w:r>
      <w:r>
        <w:rPr>
          <w:rFonts w:hint="default" w:ascii="Times New Roman" w:hAnsi="Times New Roman" w:eastAsia="Arial" w:cs="Times New Roman"/>
          <w:b w:val="0"/>
          <w:bCs w:val="0"/>
          <w:color w:val="000000" w:themeColor="text1"/>
          <w:sz w:val="28"/>
          <w:szCs w:val="28"/>
          <w:lang w:val="en-US"/>
          <w14:textFill>
            <w14:solidFill>
              <w14:schemeClr w14:val="tx1"/>
            </w14:solidFill>
          </w14:textFill>
        </w:rPr>
        <w:t>Enhanced quality and consistency</w:t>
      </w:r>
    </w:p>
    <w:p>
      <w:pPr>
        <w:spacing w:before="0" w:after="384" w:line="259" w:lineRule="auto"/>
        <w:ind w:left="0" w:right="0" w:firstLine="0"/>
        <w:jc w:val="left"/>
        <w:rPr>
          <w:rFonts w:hint="default" w:ascii="Times New Roman" w:hAnsi="Times New Roman" w:eastAsia="Arial" w:cs="Times New Roman"/>
          <w:b w:val="0"/>
          <w:bCs w:val="0"/>
          <w:color w:val="000000" w:themeColor="text1"/>
          <w:sz w:val="28"/>
          <w:szCs w:val="28"/>
          <w:lang w:val="en-US"/>
          <w14:textFill>
            <w14:solidFill>
              <w14:schemeClr w14:val="tx1"/>
            </w14:solidFill>
          </w14:textFill>
        </w:rPr>
      </w:pPr>
      <w:r>
        <w:rPr>
          <w:rFonts w:hint="default" w:ascii="Times New Roman" w:hAnsi="Times New Roman" w:eastAsia="Arial" w:cs="Times New Roman"/>
          <w:b w:val="0"/>
          <w:bCs w:val="0"/>
          <w:color w:val="000000" w:themeColor="text1"/>
          <w:sz w:val="28"/>
          <w:szCs w:val="28"/>
          <w:lang w:val="en-US"/>
          <w14:textFill>
            <w14:solidFill>
              <w14:schemeClr w14:val="tx1"/>
            </w14:solidFill>
          </w14:textFill>
        </w:rPr>
        <w:t xml:space="preserve">     &gt; High return on investment</w:t>
      </w:r>
    </w:p>
    <w:p>
      <w:pPr>
        <w:spacing w:before="0" w:after="384" w:line="259" w:lineRule="auto"/>
        <w:ind w:left="0" w:right="0" w:firstLine="0"/>
        <w:jc w:val="left"/>
        <w:rPr>
          <w:rFonts w:ascii="Arial" w:hAnsi="Arial" w:eastAsia="Arial" w:cs="Arial"/>
          <w:b/>
          <w:bCs/>
          <w:color w:val="333333"/>
          <w:sz w:val="24"/>
          <w:szCs w:val="24"/>
          <w:lang w:val="en-US"/>
        </w:rPr>
      </w:pPr>
    </w:p>
    <w:p>
      <w:pPr>
        <w:spacing w:before="0" w:after="384" w:line="259" w:lineRule="auto"/>
        <w:ind w:left="0" w:right="0" w:firstLine="0"/>
        <w:jc w:val="left"/>
        <w:rPr>
          <w:rFonts w:ascii="Arial" w:hAnsi="Arial" w:eastAsia="Arial" w:cs="Arial"/>
          <w:b/>
          <w:bCs/>
          <w:color w:val="333333"/>
          <w:sz w:val="24"/>
          <w:szCs w:val="24"/>
          <w:lang w:val="en-US"/>
        </w:rPr>
      </w:pPr>
    </w:p>
    <w:p>
      <w:pPr>
        <w:spacing w:before="0" w:after="384" w:line="259" w:lineRule="auto"/>
        <w:ind w:left="0" w:right="0" w:firstLine="0"/>
        <w:jc w:val="left"/>
        <w:rPr>
          <w:rFonts w:ascii="Arial" w:hAnsi="Arial" w:eastAsia="Arial" w:cs="Arial"/>
          <w:b/>
          <w:bCs/>
          <w:color w:val="333333"/>
          <w:sz w:val="24"/>
          <w:szCs w:val="24"/>
          <w:lang w:val="en-US"/>
        </w:rPr>
      </w:pPr>
    </w:p>
    <w:p>
      <w:pPr>
        <w:spacing w:before="0" w:after="384" w:line="259" w:lineRule="auto"/>
        <w:ind w:left="0" w:right="0" w:firstLine="0"/>
        <w:jc w:val="left"/>
        <w:rPr>
          <w:rFonts w:ascii="Arial" w:hAnsi="Arial" w:eastAsia="Arial" w:cs="Arial"/>
          <w:b/>
          <w:bCs/>
          <w:color w:val="333333"/>
          <w:sz w:val="24"/>
          <w:szCs w:val="24"/>
          <w:lang w:val="en-US"/>
        </w:rPr>
      </w:pPr>
    </w:p>
    <w:p>
      <w:pPr>
        <w:spacing w:before="0" w:after="384" w:line="259" w:lineRule="auto"/>
        <w:ind w:left="0" w:right="0" w:firstLine="0"/>
        <w:jc w:val="left"/>
        <w:rPr>
          <w:rFonts w:ascii="Arial" w:hAnsi="Arial" w:eastAsia="Arial" w:cs="Arial"/>
          <w:b/>
          <w:bCs/>
          <w:color w:val="333333"/>
          <w:sz w:val="24"/>
          <w:szCs w:val="24"/>
          <w:lang w:val="en-US"/>
        </w:rPr>
      </w:pPr>
    </w:p>
    <w:p>
      <w:pPr>
        <w:spacing w:before="0" w:after="384" w:line="259" w:lineRule="auto"/>
        <w:ind w:left="0" w:right="0" w:firstLine="0"/>
        <w:jc w:val="left"/>
        <w:rPr>
          <w:rFonts w:ascii="Arial" w:hAnsi="Arial" w:eastAsia="Arial" w:cs="Arial"/>
          <w:b/>
          <w:bCs/>
          <w:color w:val="333333"/>
          <w:sz w:val="24"/>
          <w:szCs w:val="24"/>
          <w:lang w:val="en-US"/>
        </w:rPr>
      </w:pPr>
    </w:p>
    <w:p>
      <w:pPr>
        <w:spacing w:before="0" w:after="384" w:line="259" w:lineRule="auto"/>
        <w:ind w:left="0" w:right="0" w:firstLine="0"/>
        <w:jc w:val="left"/>
        <w:rPr>
          <w:rFonts w:ascii="Arial" w:hAnsi="Arial" w:eastAsia="Arial" w:cs="Arial"/>
          <w:b/>
          <w:bCs/>
          <w:color w:val="333333"/>
          <w:sz w:val="24"/>
          <w:szCs w:val="24"/>
          <w:lang w:val="en-US"/>
        </w:rPr>
      </w:pPr>
    </w:p>
    <w:p>
      <w:pPr>
        <w:spacing w:before="0" w:after="384" w:line="259" w:lineRule="auto"/>
        <w:ind w:left="0" w:right="0" w:firstLine="0"/>
        <w:jc w:val="left"/>
        <w:rPr>
          <w:rFonts w:ascii="Arial" w:hAnsi="Arial" w:eastAsia="Arial" w:cs="Arial"/>
          <w:b/>
          <w:bCs/>
          <w:color w:val="000000" w:themeColor="text1" w:themeTint="FF"/>
          <w:sz w:val="72"/>
          <w:szCs w:val="72"/>
          <w:u w:val="single"/>
          <w:lang w:val="en-US"/>
          <w14:textFill>
            <w14:solidFill>
              <w14:schemeClr w14:val="tx1">
                <w14:lumMod w14:val="100000"/>
                <w14:lumOff w14:val="0"/>
              </w14:schemeClr>
            </w14:solidFill>
          </w14:textFill>
        </w:rPr>
      </w:pPr>
    </w:p>
    <w:p>
      <w:pPr>
        <w:spacing w:before="0" w:after="384" w:line="259" w:lineRule="auto"/>
        <w:ind w:left="0" w:right="0" w:firstLine="0"/>
        <w:jc w:val="left"/>
        <w:rPr>
          <w:rFonts w:ascii="Arial" w:hAnsi="Arial" w:eastAsia="Arial" w:cs="Arial"/>
          <w:b/>
          <w:bCs/>
          <w:color w:val="000000" w:themeColor="text1" w:themeTint="FF"/>
          <w:sz w:val="72"/>
          <w:szCs w:val="72"/>
          <w:u w:val="single"/>
          <w:lang w:val="en-US"/>
          <w14:textFill>
            <w14:solidFill>
              <w14:schemeClr w14:val="tx1">
                <w14:lumMod w14:val="100000"/>
                <w14:lumOff w14:val="0"/>
              </w14:schemeClr>
            </w14:solidFill>
          </w14:textFill>
        </w:rPr>
      </w:pPr>
    </w:p>
    <w:p>
      <w:pPr>
        <w:spacing w:before="0" w:after="384" w:line="259" w:lineRule="auto"/>
        <w:ind w:left="0" w:right="0" w:firstLine="0"/>
        <w:jc w:val="left"/>
        <w:rPr>
          <w:rFonts w:ascii="Arial" w:hAnsi="Arial" w:eastAsia="Arial" w:cs="Arial"/>
          <w:b/>
          <w:bCs/>
          <w:color w:val="000000" w:themeColor="text1" w:themeTint="FF"/>
          <w:sz w:val="56"/>
          <w:szCs w:val="56"/>
          <w:u w:val="single"/>
          <w:lang w:val="en-US"/>
          <w14:textFill>
            <w14:solidFill>
              <w14:schemeClr w14:val="tx1">
                <w14:lumMod w14:val="100000"/>
                <w14:lumOff w14:val="0"/>
              </w14:schemeClr>
            </w14:solidFill>
          </w14:textFill>
        </w:rPr>
      </w:pPr>
    </w:p>
    <w:p>
      <w:pPr>
        <w:spacing w:before="0" w:after="384" w:line="259" w:lineRule="auto"/>
        <w:ind w:left="0" w:right="0" w:firstLine="1401" w:firstLineChars="250"/>
        <w:jc w:val="left"/>
        <w:rPr>
          <w:rFonts w:ascii="Arial" w:hAnsi="Arial" w:eastAsia="Arial" w:cs="Arial"/>
          <w:b/>
          <w:bCs/>
          <w:color w:val="000000" w:themeColor="text1" w:themeTint="FF"/>
          <w:sz w:val="56"/>
          <w:szCs w:val="56"/>
          <w:u w:val="single"/>
          <w:lang w:val="en-US"/>
          <w14:textFill>
            <w14:solidFill>
              <w14:schemeClr w14:val="tx1">
                <w14:lumMod w14:val="100000"/>
                <w14:lumOff w14:val="0"/>
              </w14:schemeClr>
            </w14:solidFill>
          </w14:textFill>
        </w:rPr>
      </w:pPr>
      <w:r>
        <w:rPr>
          <w:rFonts w:ascii="Arial" w:hAnsi="Arial" w:eastAsia="Arial" w:cs="Arial"/>
          <w:b/>
          <w:bCs/>
          <w:color w:val="000000" w:themeColor="text1" w:themeTint="FF"/>
          <w:sz w:val="56"/>
          <w:szCs w:val="56"/>
          <w:u w:val="single"/>
          <w:lang w:val="en-US"/>
          <w14:textFill>
            <w14:solidFill>
              <w14:schemeClr w14:val="tx1">
                <w14:lumMod w14:val="100000"/>
                <w14:lumOff w14:val="0"/>
              </w14:schemeClr>
            </w14:solidFill>
          </w14:textFill>
        </w:rPr>
        <w:t>Modules With Diagram</w:t>
      </w:r>
    </w:p>
    <w:p>
      <w:pPr>
        <w:spacing w:before="0" w:after="384" w:line="259" w:lineRule="auto"/>
        <w:ind w:left="0" w:right="0" w:firstLine="0"/>
        <w:jc w:val="left"/>
        <w:rPr>
          <w:rFonts w:ascii="Arial" w:hAnsi="Arial" w:eastAsia="Arial" w:cs="Arial"/>
          <w:b/>
          <w:bCs/>
          <w:color w:val="000000" w:themeColor="text1" w:themeTint="FF"/>
          <w:sz w:val="72"/>
          <w:szCs w:val="72"/>
          <w:u w:val="single"/>
          <w:lang w:val="en-US"/>
          <w14:textFill>
            <w14:solidFill>
              <w14:schemeClr w14:val="tx1">
                <w14:lumMod w14:val="100000"/>
                <w14:lumOff w14:val="0"/>
              </w14:schemeClr>
            </w14:solidFill>
          </w14:textFill>
        </w:rPr>
      </w:pPr>
    </w:p>
    <w:p>
      <w:pPr>
        <w:spacing w:before="0" w:after="384" w:line="259" w:lineRule="auto"/>
        <w:ind w:left="0" w:right="0" w:firstLine="0"/>
        <w:jc w:val="left"/>
        <w:rPr>
          <w:rFonts w:ascii="Arial" w:hAnsi="Arial" w:eastAsia="Arial" w:cs="Arial"/>
          <w:b/>
          <w:bCs/>
          <w:color w:val="000000" w:themeColor="text1" w:themeTint="FF"/>
          <w:sz w:val="72"/>
          <w:szCs w:val="72"/>
          <w:u w:val="single"/>
          <w:lang w:val="en-US"/>
          <w14:textFill>
            <w14:solidFill>
              <w14:schemeClr w14:val="tx1">
                <w14:lumMod w14:val="100000"/>
                <w14:lumOff w14:val="0"/>
              </w14:schemeClr>
            </w14:solidFill>
          </w14:textFill>
        </w:rPr>
      </w:pPr>
    </w:p>
    <w:p>
      <w:pPr>
        <w:spacing w:before="0" w:after="384" w:line="259" w:lineRule="auto"/>
        <w:ind w:left="0" w:right="0" w:firstLine="0"/>
        <w:jc w:val="left"/>
        <w:rPr>
          <w:rFonts w:ascii="Arial" w:hAnsi="Arial" w:eastAsia="Arial" w:cs="Arial"/>
          <w:b/>
          <w:bCs/>
          <w:color w:val="000000" w:themeColor="text1" w:themeTint="FF"/>
          <w:sz w:val="72"/>
          <w:szCs w:val="72"/>
          <w:u w:val="single"/>
          <w:lang w:val="en-US"/>
          <w14:textFill>
            <w14:solidFill>
              <w14:schemeClr w14:val="tx1">
                <w14:lumMod w14:val="100000"/>
                <w14:lumOff w14:val="0"/>
              </w14:schemeClr>
            </w14:solidFill>
          </w14:textFill>
        </w:rPr>
      </w:pPr>
    </w:p>
    <w:p>
      <w:pPr>
        <w:spacing w:before="0" w:after="384" w:line="259" w:lineRule="auto"/>
        <w:ind w:left="0" w:right="0" w:firstLine="0"/>
        <w:jc w:val="left"/>
        <w:rPr>
          <w:rFonts w:ascii="Arial" w:hAnsi="Arial" w:eastAsia="Arial" w:cs="Arial"/>
          <w:b/>
          <w:bCs/>
          <w:color w:val="000000" w:themeColor="text1" w:themeTint="FF"/>
          <w:sz w:val="72"/>
          <w:szCs w:val="72"/>
          <w:u w:val="single"/>
          <w:lang w:val="en-US"/>
          <w14:textFill>
            <w14:solidFill>
              <w14:schemeClr w14:val="tx1">
                <w14:lumMod w14:val="100000"/>
                <w14:lumOff w14:val="0"/>
              </w14:schemeClr>
            </w14:solidFill>
          </w14:textFill>
        </w:rPr>
      </w:pPr>
    </w:p>
    <w:p>
      <w:pPr>
        <w:spacing w:before="0" w:after="384" w:line="259" w:lineRule="auto"/>
        <w:ind w:left="0" w:right="0" w:firstLine="0"/>
        <w:jc w:val="left"/>
        <w:rPr>
          <w:rFonts w:ascii="Arial" w:hAnsi="Arial" w:eastAsia="Arial" w:cs="Arial"/>
          <w:b/>
          <w:bCs/>
          <w:color w:val="000000" w:themeColor="text1" w:themeTint="FF"/>
          <w:sz w:val="72"/>
          <w:szCs w:val="72"/>
          <w:u w:val="single"/>
          <w:lang w:val="en-US"/>
          <w14:textFill>
            <w14:solidFill>
              <w14:schemeClr w14:val="tx1">
                <w14:lumMod w14:val="100000"/>
                <w14:lumOff w14:val="0"/>
              </w14:schemeClr>
            </w14:solidFill>
          </w14:textFill>
        </w:rPr>
      </w:pPr>
    </w:p>
    <w:p>
      <w:pPr>
        <w:spacing w:before="0" w:after="384" w:line="259" w:lineRule="auto"/>
        <w:ind w:left="0" w:right="0" w:firstLine="0"/>
        <w:jc w:val="left"/>
        <w:rPr>
          <w:rFonts w:ascii="Arial" w:hAnsi="Arial" w:eastAsia="Arial" w:cs="Arial"/>
          <w:b/>
          <w:bCs/>
          <w:color w:val="000000" w:themeColor="text1" w:themeTint="FF"/>
          <w:sz w:val="72"/>
          <w:szCs w:val="72"/>
          <w:u w:val="single"/>
          <w:lang w:val="en-US"/>
          <w14:textFill>
            <w14:solidFill>
              <w14:schemeClr w14:val="tx1">
                <w14:lumMod w14:val="100000"/>
                <w14:lumOff w14:val="0"/>
              </w14:schemeClr>
            </w14:solidFill>
          </w14:textFill>
        </w:rPr>
      </w:pPr>
    </w:p>
    <w:p>
      <w:pPr>
        <w:spacing w:before="0" w:after="384" w:line="259" w:lineRule="auto"/>
        <w:ind w:left="0" w:right="0" w:firstLine="0"/>
        <w:jc w:val="left"/>
        <w:rPr>
          <w:rFonts w:ascii="Arial" w:hAnsi="Arial" w:eastAsia="Arial" w:cs="Arial"/>
          <w:b/>
          <w:bCs/>
          <w:color w:val="000000" w:themeColor="text1"/>
          <w:sz w:val="56"/>
          <w:szCs w:val="56"/>
          <w:lang w:val="en-US"/>
          <w14:textFill>
            <w14:solidFill>
              <w14:schemeClr w14:val="tx1"/>
            </w14:solidFill>
          </w14:textFill>
        </w:rPr>
      </w:pPr>
      <w:r>
        <w:rPr>
          <w:rFonts w:hint="default" w:ascii="Arial" w:hAnsi="Arial" w:eastAsia="Arial" w:cs="Arial"/>
          <w:b/>
          <w:bCs/>
          <w:color w:val="000000" w:themeColor="text1"/>
          <w:sz w:val="56"/>
          <w:szCs w:val="56"/>
          <w:lang w:val="en-IN"/>
          <w14:textFill>
            <w14:solidFill>
              <w14:schemeClr w14:val="tx1"/>
            </w14:solidFill>
          </w14:textFill>
        </w:rPr>
        <w:t>A).</w:t>
      </w:r>
      <w:r>
        <w:rPr>
          <w:rFonts w:ascii="Arial" w:hAnsi="Arial" w:eastAsia="Arial" w:cs="Arial"/>
          <w:b/>
          <w:bCs/>
          <w:color w:val="000000" w:themeColor="text1"/>
          <w:sz w:val="56"/>
          <w:szCs w:val="56"/>
          <w:lang w:val="en-US"/>
          <w14:textFill>
            <w14:solidFill>
              <w14:schemeClr w14:val="tx1"/>
            </w14:solidFill>
          </w14:textFill>
        </w:rPr>
        <w:t>ETL - (Extract, Transform, Load)</w:t>
      </w:r>
    </w:p>
    <w:p>
      <w:pPr>
        <w:pStyle w:val="343"/>
        <w:numPr>
          <w:ilvl w:val="0"/>
          <w:numId w:val="16"/>
        </w:numPr>
        <w:jc w:val="left"/>
        <w:rPr>
          <w:b w:val="0"/>
          <w:bCs w:val="0"/>
          <w:color w:val="000000" w:themeColor="text1"/>
          <w:sz w:val="28"/>
          <w:szCs w:val="28"/>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Extract is the process of reading data from a database. ...</w:t>
      </w:r>
    </w:p>
    <w:p>
      <w:pPr>
        <w:pStyle w:val="343"/>
        <w:numPr>
          <w:ilvl w:val="0"/>
          <w:numId w:val="16"/>
        </w:numPr>
        <w:jc w:val="left"/>
        <w:rPr>
          <w:b w:val="0"/>
          <w:bCs w:val="0"/>
          <w:color w:val="000000" w:themeColor="text1"/>
          <w:sz w:val="28"/>
          <w:szCs w:val="28"/>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Transform is the process of converting the extracted data from its previous form into the form it needs to be in so that it can be placed into another database. ...</w:t>
      </w:r>
    </w:p>
    <w:p>
      <w:pPr>
        <w:pStyle w:val="343"/>
        <w:numPr>
          <w:ilvl w:val="0"/>
          <w:numId w:val="16"/>
        </w:numPr>
        <w:jc w:val="left"/>
        <w:rPr>
          <w:b w:val="0"/>
          <w:bCs w:val="0"/>
          <w:color w:val="000000" w:themeColor="text1"/>
          <w:sz w:val="28"/>
          <w:szCs w:val="28"/>
          <w14:textFill>
            <w14:solidFill>
              <w14:schemeClr w14:val="tx1"/>
            </w14:solidFill>
          </w14:textFill>
        </w:rPr>
      </w:pP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Load is the process of writing the data into the target database.</w:t>
      </w:r>
    </w:p>
    <w:p>
      <w:pPr>
        <w:ind w:left="360"/>
        <w:jc w:val="left"/>
        <w:rPr>
          <w:rFonts w:ascii="Times New Roman" w:hAnsi="Times New Roman" w:eastAsia="Times New Roman" w:cs="Times New Roman"/>
          <w:color w:val="000000" w:themeColor="text1"/>
          <w:sz w:val="28"/>
          <w:szCs w:val="28"/>
          <w:lang w:val="en-US"/>
          <w14:textFill>
            <w14:solidFill>
              <w14:schemeClr w14:val="tx1"/>
            </w14:solidFill>
          </w14:textFill>
        </w:rPr>
      </w:pPr>
      <w:bookmarkStart w:id="0" w:name="_GoBack"/>
      <w:bookmarkEnd w:id="0"/>
    </w:p>
    <w:p>
      <w:pPr>
        <w:spacing w:before="0" w:after="384" w:line="259" w:lineRule="auto"/>
        <w:ind w:left="0" w:right="0" w:firstLine="0"/>
        <w:jc w:val="left"/>
      </w:pPr>
    </w:p>
    <w:p>
      <w:pPr>
        <w:spacing w:before="0" w:after="384" w:line="259" w:lineRule="auto"/>
        <w:ind w:left="0" w:right="0" w:firstLine="0"/>
        <w:jc w:val="left"/>
      </w:pPr>
    </w:p>
    <w:p>
      <w:pPr>
        <w:jc w:val="left"/>
        <w:rPr>
          <w:rFonts w:ascii="Times New Roman" w:hAnsi="Times New Roman" w:eastAsia="Times New Roman" w:cs="Times New Roman"/>
          <w:color w:val="000000" w:themeColor="text1"/>
          <w:sz w:val="28"/>
          <w:szCs w:val="28"/>
          <w:lang w:val="en-US"/>
          <w14:textFill>
            <w14:solidFill>
              <w14:schemeClr w14:val="tx1"/>
            </w14:solidFill>
          </w14:textFill>
        </w:rPr>
      </w:pPr>
      <w:r>
        <w:rPr>
          <w:color w:val="000000" w:themeColor="text1"/>
          <w14:textFill>
            <w14:solidFill>
              <w14:schemeClr w14:val="tx1"/>
            </w14:solidFill>
          </w14:textFill>
        </w:rPr>
        <w:t>1.</w:t>
      </w:r>
      <w:r>
        <w:rPr>
          <w:rFonts w:ascii="Arial" w:hAnsi="Arial" w:eastAsia="Arial" w:cs="Arial"/>
          <w:b/>
          <w:bCs/>
          <w:color w:val="000000" w:themeColor="text1"/>
          <w:sz w:val="28"/>
          <w:szCs w:val="28"/>
          <w:lang w:val="en-US"/>
          <w14:textFill>
            <w14:solidFill>
              <w14:schemeClr w14:val="tx1"/>
            </w14:solidFill>
          </w14:textFill>
        </w:rPr>
        <w:t xml:space="preserve"> Control Flow:</w:t>
      </w:r>
    </w:p>
    <w:p>
      <w:pPr>
        <w:jc w:val="left"/>
        <w:rPr>
          <w:rFonts w:ascii="Times New Roman" w:hAnsi="Times New Roman" w:eastAsia="Times New Roman" w:cs="Times New Roman"/>
          <w:color w:val="000000" w:themeColor="text1"/>
          <w:sz w:val="28"/>
          <w:szCs w:val="28"/>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8"/>
          <w:szCs w:val="28"/>
          <w:lang w:val="en-IN"/>
          <w14:textFill>
            <w14:solidFill>
              <w14:schemeClr w14:val="tx1"/>
            </w14:solidFill>
          </w14:textFill>
        </w:rPr>
        <w:t>-&gt;</w:t>
      </w:r>
      <w:r>
        <w:rPr>
          <w:rFonts w:ascii="Times New Roman" w:hAnsi="Times New Roman" w:eastAsia="Times New Roman" w:cs="Times New Roman"/>
          <w:b w:val="0"/>
          <w:bCs w:val="0"/>
          <w:color w:val="000000" w:themeColor="text1"/>
          <w:sz w:val="28"/>
          <w:szCs w:val="28"/>
          <w:lang w:val="en-US"/>
          <w14:textFill>
            <w14:solidFill>
              <w14:schemeClr w14:val="tx1"/>
            </w14:solidFill>
          </w14:textFill>
        </w:rPr>
        <w:t>Control</w:t>
      </w:r>
      <w:r>
        <w:rPr>
          <w:rFonts w:ascii="Times New Roman" w:hAnsi="Times New Roman" w:eastAsia="Times New Roman" w:cs="Times New Roman"/>
          <w:color w:val="000000" w:themeColor="text1"/>
          <w:sz w:val="28"/>
          <w:szCs w:val="28"/>
          <w:lang w:val="en-US"/>
          <w14:textFill>
            <w14:solidFill>
              <w14:schemeClr w14:val="tx1"/>
            </w14:solidFill>
          </w14:textFill>
        </w:rPr>
        <w:t xml:space="preserve"> flow element is one that performs any function or provides structure or control the flow of the elements. </w:t>
      </w:r>
    </w:p>
    <w:p>
      <w:pPr>
        <w:jc w:val="left"/>
        <w:rPr>
          <w:rFonts w:ascii="Times New Roman" w:hAnsi="Times New Roman" w:eastAsia="Times New Roman" w:cs="Times New Roman"/>
          <w:color w:val="000000" w:themeColor="text1"/>
          <w:sz w:val="28"/>
          <w:szCs w:val="28"/>
          <w:lang w:val="en-US"/>
          <w14:textFill>
            <w14:solidFill>
              <w14:schemeClr w14:val="tx1"/>
            </w14:solidFill>
          </w14:textFill>
        </w:rPr>
      </w:pPr>
      <w:r>
        <w:rPr>
          <w:rFonts w:hint="default" w:ascii="Times New Roman" w:hAnsi="Times New Roman" w:eastAsia="Times New Roman" w:cs="Times New Roman"/>
          <w:color w:val="000000" w:themeColor="text1"/>
          <w:sz w:val="28"/>
          <w:szCs w:val="28"/>
          <w:lang w:val="en-IN"/>
          <w14:textFill>
            <w14:solidFill>
              <w14:schemeClr w14:val="tx1"/>
            </w14:solidFill>
          </w14:textFill>
        </w:rPr>
        <w:t>-&gt;</w:t>
      </w:r>
      <w:r>
        <w:rPr>
          <w:rFonts w:ascii="Times New Roman" w:hAnsi="Times New Roman" w:eastAsia="Times New Roman" w:cs="Times New Roman"/>
          <w:color w:val="000000" w:themeColor="text1"/>
          <w:sz w:val="28"/>
          <w:szCs w:val="28"/>
          <w:lang w:val="en-US"/>
          <w14:textFill>
            <w14:solidFill>
              <w14:schemeClr w14:val="tx1"/>
            </w14:solidFill>
          </w14:textFill>
        </w:rPr>
        <w:t>There must be at least one control flow element in the SSIS package. In SSIS a workflow is called a control-flow. A control-flow links together our modular data-flows as a series of operations in order to achieve a desired result.</w:t>
      </w:r>
    </w:p>
    <w:p>
      <w:pPr>
        <w:jc w:val="left"/>
        <w:rPr>
          <w:rFonts w:ascii="Times New Roman" w:hAnsi="Times New Roman" w:eastAsia="Times New Roman" w:cs="Times New Roman"/>
          <w:color w:val="000000" w:themeColor="text1"/>
          <w:sz w:val="28"/>
          <w:szCs w:val="28"/>
          <w:lang w:val="en-US"/>
          <w14:textFill>
            <w14:solidFill>
              <w14:schemeClr w14:val="tx1"/>
            </w14:solidFill>
          </w14:textFill>
        </w:rPr>
      </w:pPr>
      <w:r>
        <w:rPr>
          <w:rFonts w:hint="default" w:ascii="Times New Roman" w:hAnsi="Times New Roman" w:eastAsia="Times New Roman" w:cs="Times New Roman"/>
          <w:color w:val="000000" w:themeColor="text1"/>
          <w:sz w:val="28"/>
          <w:szCs w:val="28"/>
          <w:lang w:val="en-IN"/>
          <w14:textFill>
            <w14:solidFill>
              <w14:schemeClr w14:val="tx1"/>
            </w14:solidFill>
          </w14:textFill>
        </w:rPr>
        <w:t>-&gt;</w:t>
      </w:r>
      <w:r>
        <w:rPr>
          <w:rFonts w:ascii="Times New Roman" w:hAnsi="Times New Roman" w:eastAsia="Times New Roman" w:cs="Times New Roman"/>
          <w:color w:val="000000" w:themeColor="text1"/>
          <w:sz w:val="28"/>
          <w:szCs w:val="28"/>
          <w:lang w:val="en-US"/>
          <w14:textFill>
            <w14:solidFill>
              <w14:schemeClr w14:val="tx1"/>
            </w14:solidFill>
          </w14:textFill>
        </w:rPr>
        <w:t>A control flow consists of one or more tasks and containers that execute when the package runs. To control order or define the conditions for running the next task or container in the package control flow</w:t>
      </w:r>
    </w:p>
    <w:p>
      <w:pPr>
        <w:spacing w:before="0" w:after="384" w:line="259" w:lineRule="auto"/>
        <w:ind w:left="0" w:right="0" w:firstLine="0"/>
        <w:jc w:val="left"/>
        <w:rPr>
          <w:rFonts w:ascii="Times New Roman" w:hAnsi="Times New Roman" w:eastAsia="Times New Roman" w:cs="Times New Roman"/>
          <w:color w:val="000000" w:themeColor="text1"/>
          <w:sz w:val="28"/>
          <w:szCs w:val="28"/>
          <w14:textFill>
            <w14:solidFill>
              <w14:schemeClr w14:val="tx1"/>
            </w14:solidFill>
          </w14:textFill>
        </w:rPr>
      </w:pPr>
    </w:p>
    <w:p>
      <w:pPr>
        <w:spacing w:before="0" w:after="384" w:line="259" w:lineRule="auto"/>
        <w:ind w:left="0" w:right="0" w:firstLine="0"/>
        <w:jc w:val="left"/>
      </w:pPr>
      <w:r>
        <w:drawing>
          <wp:inline distT="0" distB="0" distL="114300" distR="114300">
            <wp:extent cx="6402070" cy="4055745"/>
            <wp:effectExtent l="0" t="0" r="13970" b="13335"/>
            <wp:docPr id="656868351" name="Picture 656868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868351" name="Picture 65686835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6402070" cy="4055745"/>
                    </a:xfrm>
                    <a:prstGeom prst="rect">
                      <a:avLst/>
                    </a:prstGeom>
                  </pic:spPr>
                </pic:pic>
              </a:graphicData>
            </a:graphic>
          </wp:inline>
        </w:drawing>
      </w:r>
    </w:p>
    <w:p>
      <w:pPr>
        <w:spacing w:before="0" w:after="384" w:line="259" w:lineRule="auto"/>
        <w:ind w:left="0" w:right="0" w:firstLine="0"/>
        <w:jc w:val="left"/>
        <w:rPr>
          <w:rFonts w:ascii="Segoe UI" w:hAnsi="Segoe UI" w:eastAsia="Segoe UI" w:cs="Segoe UI"/>
          <w:b/>
          <w:bCs/>
          <w:i w:val="0"/>
          <w:caps w:val="0"/>
          <w:color w:val="000000" w:themeColor="text1"/>
          <w:spacing w:val="0"/>
          <w:sz w:val="19"/>
          <w:szCs w:val="19"/>
          <w14:textFill>
            <w14:solidFill>
              <w14:schemeClr w14:val="tx1"/>
            </w14:solidFill>
          </w14:textFill>
        </w:rPr>
      </w:pPr>
    </w:p>
    <w:p>
      <w:pPr>
        <w:spacing w:before="0" w:after="384" w:line="259" w:lineRule="auto"/>
        <w:ind w:left="0" w:right="0" w:firstLine="0"/>
        <w:jc w:val="left"/>
        <w:rPr>
          <w:rFonts w:ascii="Segoe UI" w:hAnsi="Segoe UI" w:eastAsia="Segoe UI" w:cs="Segoe UI"/>
          <w:b/>
          <w:bCs/>
          <w:i w:val="0"/>
          <w:caps w:val="0"/>
          <w:color w:val="000000" w:themeColor="text1"/>
          <w:spacing w:val="0"/>
          <w:sz w:val="19"/>
          <w:szCs w:val="19"/>
          <w14:textFill>
            <w14:solidFill>
              <w14:schemeClr w14:val="tx1"/>
            </w14:solidFill>
          </w14:textFill>
        </w:rPr>
      </w:pPr>
    </w:p>
    <w:p>
      <w:pPr>
        <w:spacing w:before="0" w:after="384" w:line="259" w:lineRule="auto"/>
        <w:ind w:left="0" w:right="0" w:firstLine="0"/>
        <w:jc w:val="left"/>
        <w:rPr>
          <w:rFonts w:ascii="Segoe UI" w:hAnsi="Segoe UI" w:eastAsia="Segoe UI" w:cs="Segoe UI"/>
          <w:b/>
          <w:bCs/>
          <w:i w:val="0"/>
          <w:caps w:val="0"/>
          <w:color w:val="000000" w:themeColor="text1"/>
          <w:spacing w:val="0"/>
          <w:sz w:val="19"/>
          <w:szCs w:val="19"/>
          <w14:textFill>
            <w14:solidFill>
              <w14:schemeClr w14:val="tx1"/>
            </w14:solidFill>
          </w14:textFill>
        </w:rPr>
      </w:pPr>
    </w:p>
    <w:p>
      <w:pPr>
        <w:spacing w:before="0" w:after="384" w:line="259" w:lineRule="auto"/>
        <w:ind w:left="0" w:right="0" w:firstLine="0"/>
        <w:jc w:val="left"/>
        <w:rPr>
          <w:rFonts w:ascii="Segoe UI" w:hAnsi="Segoe UI" w:eastAsia="Segoe UI" w:cs="Segoe UI"/>
          <w:b/>
          <w:bCs/>
          <w:i w:val="0"/>
          <w:caps w:val="0"/>
          <w:color w:val="000000" w:themeColor="text1"/>
          <w:spacing w:val="0"/>
          <w:sz w:val="19"/>
          <w:szCs w:val="19"/>
          <w14:textFill>
            <w14:solidFill>
              <w14:schemeClr w14:val="tx1"/>
            </w14:solidFill>
          </w14:textFill>
        </w:rPr>
      </w:pPr>
    </w:p>
    <w:p>
      <w:pPr>
        <w:spacing w:before="0" w:after="384" w:line="259" w:lineRule="auto"/>
        <w:ind w:left="0" w:right="0" w:firstLine="0"/>
        <w:jc w:val="left"/>
        <w:rPr>
          <w:rFonts w:hint="default" w:ascii="Times New Roman" w:hAnsi="Times New Roman" w:eastAsia="Segoe UI" w:cs="Times New Roman"/>
          <w:b/>
          <w:bCs/>
          <w:i w:val="0"/>
          <w:caps w:val="0"/>
          <w:color w:val="000000" w:themeColor="text1"/>
          <w:spacing w:val="0"/>
          <w:sz w:val="40"/>
          <w:szCs w:val="40"/>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egoe UI" w:cs="Times New Roman"/>
          <w:b/>
          <w:bCs/>
          <w:i w:val="0"/>
          <w:caps w:val="0"/>
          <w:color w:val="000000" w:themeColor="text1"/>
          <w:spacing w:val="0"/>
          <w:sz w:val="40"/>
          <w:szCs w:val="40"/>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egoe UI" w:cs="Times New Roman"/>
          <w:b/>
          <w:bCs/>
          <w:i w:val="0"/>
          <w:caps w:val="0"/>
          <w:color w:val="000000" w:themeColor="text1"/>
          <w:spacing w:val="0"/>
          <w:sz w:val="40"/>
          <w:szCs w:val="40"/>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egoe UI" w:cs="Times New Roman"/>
          <w:b/>
          <w:bCs/>
          <w:i w:val="0"/>
          <w:caps w:val="0"/>
          <w:color w:val="000000" w:themeColor="text1"/>
          <w:spacing w:val="0"/>
          <w:sz w:val="40"/>
          <w:szCs w:val="40"/>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egoe UI" w:cs="Times New Roman"/>
          <w:i w:val="0"/>
          <w:caps w:val="0"/>
          <w:color w:val="333333"/>
          <w:spacing w:val="0"/>
          <w:sz w:val="40"/>
          <w:szCs w:val="40"/>
        </w:rPr>
      </w:pPr>
      <w:r>
        <w:rPr>
          <w:rFonts w:hint="default" w:ascii="Times New Roman" w:hAnsi="Times New Roman" w:eastAsia="Segoe UI" w:cs="Times New Roman"/>
          <w:b/>
          <w:bCs/>
          <w:i w:val="0"/>
          <w:caps w:val="0"/>
          <w:color w:val="000000" w:themeColor="text1"/>
          <w:spacing w:val="0"/>
          <w:sz w:val="40"/>
          <w:szCs w:val="40"/>
          <w:lang w:val="en-IN"/>
          <w14:textFill>
            <w14:solidFill>
              <w14:schemeClr w14:val="tx1"/>
            </w14:solidFill>
          </w14:textFill>
        </w:rPr>
        <w:t>2.</w:t>
      </w:r>
      <w:r>
        <w:rPr>
          <w:rFonts w:hint="default" w:ascii="Times New Roman" w:hAnsi="Times New Roman" w:eastAsia="Segoe UI" w:cs="Times New Roman"/>
          <w:b/>
          <w:bCs/>
          <w:i w:val="0"/>
          <w:caps w:val="0"/>
          <w:color w:val="000000" w:themeColor="text1"/>
          <w:spacing w:val="0"/>
          <w:sz w:val="40"/>
          <w:szCs w:val="40"/>
          <w14:textFill>
            <w14:solidFill>
              <w14:schemeClr w14:val="tx1"/>
            </w14:solidFill>
          </w14:textFill>
        </w:rPr>
        <w:t>Data Flow</w:t>
      </w:r>
      <w:r>
        <w:rPr>
          <w:rFonts w:hint="default" w:ascii="Times New Roman" w:hAnsi="Times New Roman" w:eastAsia="Segoe UI" w:cs="Times New Roman"/>
          <w:i w:val="0"/>
          <w:caps w:val="0"/>
          <w:color w:val="333333"/>
          <w:spacing w:val="0"/>
          <w:sz w:val="40"/>
          <w:szCs w:val="40"/>
        </w:rPr>
        <w:t>:</w:t>
      </w:r>
    </w:p>
    <w:p>
      <w:pPr>
        <w:spacing w:before="0" w:after="384" w:line="259" w:lineRule="auto"/>
        <w:ind w:left="0" w:right="0" w:firstLine="0"/>
        <w:jc w:val="left"/>
        <w:rPr>
          <w:rFonts w:hint="default" w:ascii="Times New Roman" w:hAnsi="Times New Roman" w:eastAsia="Segoe UI" w:cs="Times New Roman"/>
          <w:b w:val="0"/>
          <w:bCs w:val="0"/>
          <w:i w:val="0"/>
          <w:caps w:val="0"/>
          <w:color w:val="000000" w:themeColor="text1"/>
          <w:spacing w:val="0"/>
          <w:sz w:val="28"/>
          <w:szCs w:val="28"/>
          <w14:textFill>
            <w14:solidFill>
              <w14:schemeClr w14:val="tx1"/>
            </w14:solidFill>
          </w14:textFill>
        </w:rPr>
      </w:pPr>
      <w:r>
        <w:rPr>
          <w:rFonts w:hint="default" w:ascii="Times New Roman" w:hAnsi="Times New Roman" w:eastAsia="Segoe UI" w:cs="Times New Roman"/>
          <w:b w:val="0"/>
          <w:bCs w:val="0"/>
          <w:i w:val="0"/>
          <w:caps w:val="0"/>
          <w:color w:val="000000" w:themeColor="text1"/>
          <w:spacing w:val="0"/>
          <w:sz w:val="28"/>
          <w:szCs w:val="28"/>
          <w:lang w:val="en-IN"/>
          <w14:textFill>
            <w14:solidFill>
              <w14:schemeClr w14:val="tx1"/>
            </w14:solidFill>
          </w14:textFill>
        </w:rPr>
        <w:t>-&gt;</w:t>
      </w:r>
      <w:r>
        <w:rPr>
          <w:rFonts w:hint="default" w:ascii="Times New Roman" w:hAnsi="Times New Roman" w:eastAsia="Segoe UI" w:cs="Times New Roman"/>
          <w:b w:val="0"/>
          <w:bCs w:val="0"/>
          <w:i w:val="0"/>
          <w:caps w:val="0"/>
          <w:color w:val="000000" w:themeColor="text1"/>
          <w:spacing w:val="0"/>
          <w:sz w:val="28"/>
          <w:szCs w:val="28"/>
          <w14:textFill>
            <w14:solidFill>
              <w14:schemeClr w14:val="tx1"/>
            </w14:solidFill>
          </w14:textFill>
        </w:rPr>
        <w:t>All ETL tasks related to data are done by data flow elements. It is not necessary to have a data flow element in the SSIS package.</w:t>
      </w:r>
    </w:p>
    <w:p>
      <w:pPr>
        <w:spacing w:before="0" w:after="384" w:line="259" w:lineRule="auto"/>
        <w:ind w:left="0" w:right="0" w:firstLine="0"/>
        <w:jc w:val="left"/>
        <w:rPr>
          <w:rFonts w:hint="default" w:ascii="Times New Roman" w:hAnsi="Times New Roman" w:eastAsia="Segoe UI" w:cs="Times New Roman"/>
          <w:b w:val="0"/>
          <w:bCs w:val="0"/>
          <w:i w:val="0"/>
          <w:caps w:val="0"/>
          <w:color w:val="000000" w:themeColor="text1"/>
          <w:spacing w:val="0"/>
          <w:sz w:val="28"/>
          <w:szCs w:val="28"/>
          <w14:textFill>
            <w14:solidFill>
              <w14:schemeClr w14:val="tx1"/>
            </w14:solidFill>
          </w14:textFill>
        </w:rPr>
      </w:pPr>
      <w:r>
        <w:rPr>
          <w:rFonts w:hint="default" w:ascii="Times New Roman" w:hAnsi="Times New Roman" w:eastAsia="Segoe UI" w:cs="Times New Roman"/>
          <w:b w:val="0"/>
          <w:bCs w:val="0"/>
          <w:i w:val="0"/>
          <w:caps w:val="0"/>
          <w:color w:val="000000" w:themeColor="text1"/>
          <w:spacing w:val="0"/>
          <w:sz w:val="28"/>
          <w:szCs w:val="28"/>
          <w:lang w:val="en-IN"/>
          <w14:textFill>
            <w14:solidFill>
              <w14:schemeClr w14:val="tx1"/>
            </w14:solidFill>
          </w14:textFill>
        </w:rPr>
        <w:t>-&gt;</w:t>
      </w:r>
      <w:r>
        <w:rPr>
          <w:rFonts w:hint="default" w:ascii="Times New Roman" w:hAnsi="Times New Roman" w:eastAsia="Segoe UI" w:cs="Times New Roman"/>
          <w:b w:val="0"/>
          <w:bCs w:val="0"/>
          <w:i w:val="0"/>
          <w:caps w:val="0"/>
          <w:color w:val="000000" w:themeColor="text1"/>
          <w:spacing w:val="0"/>
          <w:sz w:val="28"/>
          <w:szCs w:val="28"/>
          <w14:textFill>
            <w14:solidFill>
              <w14:schemeClr w14:val="tx1"/>
            </w14:solidFill>
          </w14:textFill>
        </w:rPr>
        <w:t xml:space="preserve"> A data flow consists of the sources and destinations that extract and load data, the transformations that modify and extend data, and the paths that link sources, transformations, and destinations. Before you can add a data flow to a package, the package control flow must include a Data Flow task. </w:t>
      </w:r>
    </w:p>
    <w:p>
      <w:pPr>
        <w:spacing w:before="0" w:after="384" w:line="259" w:lineRule="auto"/>
        <w:ind w:left="0" w:right="0" w:firstLine="0"/>
        <w:jc w:val="left"/>
        <w:rPr>
          <w:rFonts w:hint="default" w:ascii="Times New Roman" w:hAnsi="Times New Roman" w:eastAsia="Segoe UI" w:cs="Times New Roman"/>
          <w:b w:val="0"/>
          <w:bCs w:val="0"/>
          <w:i w:val="0"/>
          <w:caps w:val="0"/>
          <w:color w:val="000000" w:themeColor="text1"/>
          <w:spacing w:val="0"/>
          <w:sz w:val="28"/>
          <w:szCs w:val="28"/>
          <w14:textFill>
            <w14:solidFill>
              <w14:schemeClr w14:val="tx1"/>
            </w14:solidFill>
          </w14:textFill>
        </w:rPr>
      </w:pPr>
      <w:r>
        <w:rPr>
          <w:rFonts w:hint="default" w:ascii="Times New Roman" w:hAnsi="Times New Roman" w:eastAsia="Segoe UI" w:cs="Times New Roman"/>
          <w:b w:val="0"/>
          <w:bCs w:val="0"/>
          <w:i w:val="0"/>
          <w:caps w:val="0"/>
          <w:color w:val="000000" w:themeColor="text1"/>
          <w:spacing w:val="0"/>
          <w:sz w:val="28"/>
          <w:szCs w:val="28"/>
          <w:lang w:val="en-IN"/>
          <w14:textFill>
            <w14:solidFill>
              <w14:schemeClr w14:val="tx1"/>
            </w14:solidFill>
          </w14:textFill>
        </w:rPr>
        <w:t>-&gt;</w:t>
      </w:r>
      <w:r>
        <w:rPr>
          <w:rFonts w:hint="default" w:ascii="Times New Roman" w:hAnsi="Times New Roman" w:eastAsia="Segoe UI" w:cs="Times New Roman"/>
          <w:b w:val="0"/>
          <w:bCs w:val="0"/>
          <w:i w:val="0"/>
          <w:caps w:val="0"/>
          <w:color w:val="000000" w:themeColor="text1"/>
          <w:spacing w:val="0"/>
          <w:sz w:val="28"/>
          <w:szCs w:val="28"/>
          <w14:textFill>
            <w14:solidFill>
              <w14:schemeClr w14:val="tx1"/>
            </w14:solidFill>
          </w14:textFill>
        </w:rPr>
        <w:t xml:space="preserve">The Data Flow task is the executable within the SSIS </w:t>
      </w:r>
    </w:p>
    <w:p>
      <w:pPr>
        <w:spacing w:before="0" w:after="384" w:line="259" w:lineRule="auto"/>
        <w:ind w:left="0" w:right="0" w:firstLine="0"/>
        <w:jc w:val="left"/>
        <w:rPr>
          <w:rFonts w:hint="default" w:ascii="Times New Roman" w:hAnsi="Times New Roman" w:eastAsia="Segoe UI" w:cs="Times New Roman"/>
          <w:b w:val="0"/>
          <w:bCs w:val="0"/>
          <w:i w:val="0"/>
          <w:caps w:val="0"/>
          <w:color w:val="000000" w:themeColor="text1"/>
          <w:spacing w:val="0"/>
          <w:sz w:val="28"/>
          <w:szCs w:val="28"/>
          <w14:textFill>
            <w14:solidFill>
              <w14:schemeClr w14:val="tx1"/>
            </w14:solidFill>
          </w14:textFill>
        </w:rPr>
      </w:pPr>
      <w:r>
        <w:rPr>
          <w:rFonts w:hint="default" w:ascii="Times New Roman" w:hAnsi="Times New Roman" w:eastAsia="Segoe UI" w:cs="Times New Roman"/>
          <w:b w:val="0"/>
          <w:bCs w:val="0"/>
          <w:i w:val="0"/>
          <w:caps w:val="0"/>
          <w:color w:val="000000" w:themeColor="text1"/>
          <w:spacing w:val="0"/>
          <w:sz w:val="28"/>
          <w:szCs w:val="28"/>
          <w14:textFill>
            <w14:solidFill>
              <w14:schemeClr w14:val="tx1"/>
            </w14:solidFill>
          </w14:textFill>
        </w:rPr>
        <w:t>package that creates, orders, and runs the data flow. A separate instance of the data flow engine is opened for each Data Flow task in a package</w:t>
      </w:r>
    </w:p>
    <w:p>
      <w:pPr>
        <w:spacing w:before="0" w:after="384" w:line="259" w:lineRule="auto"/>
        <w:ind w:left="0" w:right="0" w:firstLine="0"/>
        <w:jc w:val="left"/>
      </w:pPr>
      <w:r>
        <w:drawing>
          <wp:inline distT="0" distB="0" distL="114300" distR="114300">
            <wp:extent cx="6646545" cy="4166235"/>
            <wp:effectExtent l="0" t="0" r="13335" b="9525"/>
            <wp:docPr id="1167577315" name="Picture 1167577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577315" name="Picture 1167577315"/>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646545" cy="4166235"/>
                    </a:xfrm>
                    <a:prstGeom prst="rect">
                      <a:avLst/>
                    </a:prstGeom>
                  </pic:spPr>
                </pic:pic>
              </a:graphicData>
            </a:graphic>
          </wp:inline>
        </w:drawing>
      </w:r>
    </w:p>
    <w:p>
      <w:pPr>
        <w:spacing w:before="0" w:after="384" w:line="259" w:lineRule="auto"/>
        <w:ind w:left="0" w:right="0" w:firstLine="0"/>
        <w:jc w:val="left"/>
        <w:rPr>
          <w:rFonts w:hint="default"/>
          <w:b/>
          <w:bCs/>
          <w:color w:val="000000" w:themeColor="text1"/>
          <w:lang w:val="en-IN"/>
          <w14:textFill>
            <w14:solidFill>
              <w14:schemeClr w14:val="tx1"/>
            </w14:solidFill>
          </w14:textFill>
        </w:rPr>
      </w:pPr>
    </w:p>
    <w:p>
      <w:pPr>
        <w:spacing w:before="0" w:after="384" w:line="259" w:lineRule="auto"/>
        <w:ind w:left="0" w:right="0" w:firstLine="0"/>
        <w:jc w:val="left"/>
        <w:rPr>
          <w:rFonts w:hint="default" w:ascii="Times New Roman" w:hAnsi="Times New Roman" w:cs="Times New Roman"/>
          <w:b/>
          <w:bCs/>
          <w:color w:val="000000" w:themeColor="text1"/>
          <w:sz w:val="40"/>
          <w:szCs w:val="40"/>
          <w:lang w:val="en-IN"/>
          <w14:textFill>
            <w14:solidFill>
              <w14:schemeClr w14:val="tx1"/>
            </w14:solidFill>
          </w14:textFill>
        </w:rPr>
      </w:pPr>
      <w:r>
        <w:rPr>
          <w:rFonts w:hint="default" w:ascii="Times New Roman" w:hAnsi="Times New Roman" w:cs="Times New Roman"/>
          <w:b/>
          <w:bCs/>
          <w:color w:val="000000" w:themeColor="text1"/>
          <w:sz w:val="40"/>
          <w:szCs w:val="40"/>
          <w:lang w:val="en-IN"/>
          <w14:textFill>
            <w14:solidFill>
              <w14:schemeClr w14:val="tx1"/>
            </w14:solidFill>
          </w14:textFill>
        </w:rPr>
        <w:t>3.Package Explorer and Execution Result</w:t>
      </w:r>
    </w:p>
    <w:p>
      <w:pPr>
        <w:spacing w:before="0" w:after="384" w:line="259" w:lineRule="auto"/>
        <w:ind w:left="0" w:right="0" w:firstLine="0"/>
        <w:jc w:val="left"/>
        <w:rPr>
          <w:rFonts w:hint="default"/>
          <w:b/>
          <w:bCs/>
          <w:color w:val="000000" w:themeColor="text1"/>
          <w:lang w:val="en-IN"/>
          <w14:textFill>
            <w14:solidFill>
              <w14:schemeClr w14:val="tx1"/>
            </w14:solidFill>
          </w14:textFill>
        </w:rPr>
      </w:pPr>
      <w:r>
        <w:rPr>
          <w:rFonts w:hint="default"/>
          <w:lang w:val="en-IN"/>
        </w:rPr>
        <w:drawing>
          <wp:inline distT="0" distB="0" distL="114300" distR="114300">
            <wp:extent cx="5439410" cy="3037205"/>
            <wp:effectExtent l="0" t="0" r="1270" b="10795"/>
            <wp:docPr id="1" name="Picture 1" descr="Screenshot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7)"/>
                    <pic:cNvPicPr>
                      <a:picLocks noChangeAspect="1"/>
                    </pic:cNvPicPr>
                  </pic:nvPicPr>
                  <pic:blipFill>
                    <a:blip r:embed="rId9"/>
                    <a:stretch>
                      <a:fillRect/>
                    </a:stretch>
                  </pic:blipFill>
                  <pic:spPr>
                    <a:xfrm>
                      <a:off x="0" y="0"/>
                      <a:ext cx="5439410" cy="3037205"/>
                    </a:xfrm>
                    <a:prstGeom prst="rect">
                      <a:avLst/>
                    </a:prstGeom>
                  </pic:spPr>
                </pic:pic>
              </a:graphicData>
            </a:graphic>
          </wp:inline>
        </w:drawing>
      </w:r>
    </w:p>
    <w:p>
      <w:pPr>
        <w:spacing w:before="0" w:after="384" w:line="259" w:lineRule="auto"/>
        <w:ind w:left="0" w:right="0" w:firstLine="0"/>
        <w:jc w:val="left"/>
      </w:pPr>
    </w:p>
    <w:p>
      <w:pPr>
        <w:spacing w:before="0" w:after="384" w:line="259" w:lineRule="auto"/>
        <w:ind w:left="0" w:right="0" w:firstLine="0"/>
        <w:jc w:val="left"/>
      </w:pPr>
      <w:r>
        <w:drawing>
          <wp:inline distT="0" distB="0" distL="114300" distR="114300">
            <wp:extent cx="5381625" cy="3098800"/>
            <wp:effectExtent l="0" t="0" r="13335" b="10160"/>
            <wp:docPr id="638609864" name="Picture 638609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609864" name="Picture 63860986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381625" cy="3098800"/>
                    </a:xfrm>
                    <a:prstGeom prst="rect">
                      <a:avLst/>
                    </a:prstGeom>
                  </pic:spPr>
                </pic:pic>
              </a:graphicData>
            </a:graphic>
          </wp:inline>
        </w:drawing>
      </w:r>
    </w:p>
    <w:p>
      <w:pPr>
        <w:spacing w:before="0" w:after="384" w:line="259" w:lineRule="auto"/>
        <w:ind w:left="0" w:right="0" w:firstLine="0"/>
        <w:jc w:val="left"/>
        <w:rPr>
          <w:rFonts w:hint="default"/>
          <w:lang w:val="en-IN"/>
        </w:rPr>
      </w:pPr>
    </w:p>
    <w:p>
      <w:pPr>
        <w:spacing w:before="0" w:after="152" w:line="270" w:lineRule="auto"/>
        <w:ind w:left="0" w:right="64" w:firstLine="0"/>
        <w:jc w:val="both"/>
        <w:rPr>
          <w:rFonts w:hint="default" w:ascii="Times New Roman" w:hAnsi="Times New Roman" w:eastAsia="Times New Roman" w:cs="Times New Roman"/>
          <w:b/>
          <w:bCs/>
          <w:color w:val="000000" w:themeColor="text1"/>
          <w:sz w:val="40"/>
          <w:szCs w:val="40"/>
          <w:u w:val="single"/>
          <w:lang w:val="en-IN"/>
          <w14:textFill>
            <w14:solidFill>
              <w14:schemeClr w14:val="tx1"/>
            </w14:solidFill>
          </w14:textFill>
        </w:rPr>
      </w:pPr>
      <w:r>
        <w:rPr>
          <w:rFonts w:hint="default" w:ascii="Times New Roman" w:hAnsi="Times New Roman" w:eastAsia="Times New Roman" w:cs="Times New Roman"/>
          <w:b/>
          <w:bCs/>
          <w:color w:val="000000" w:themeColor="text1"/>
          <w:sz w:val="40"/>
          <w:szCs w:val="40"/>
          <w:u w:val="single"/>
          <w:lang w:val="en-IN"/>
          <w14:textFill>
            <w14:solidFill>
              <w14:schemeClr w14:val="tx1"/>
            </w14:solidFill>
          </w14:textFill>
        </w:rPr>
        <w:t>4.Data on Data warehouses</w:t>
      </w:r>
    </w:p>
    <w:p>
      <w:pPr>
        <w:spacing w:before="0" w:after="152" w:line="270" w:lineRule="auto"/>
        <w:ind w:left="0" w:right="64" w:firstLine="0"/>
        <w:jc w:val="both"/>
        <w:rPr>
          <w:rFonts w:ascii="Times New Roman" w:hAnsi="Times New Roman" w:eastAsia="Times New Roman" w:cs="Times New Roman"/>
          <w:color w:val="000000" w:themeColor="text1"/>
          <w:sz w:val="28"/>
          <w:szCs w:val="28"/>
          <w:lang w:val="en-US"/>
          <w14:textFill>
            <w14:solidFill>
              <w14:schemeClr w14:val="tx1"/>
            </w14:solidFill>
          </w14:textFill>
        </w:rPr>
      </w:pPr>
      <w:r>
        <w:rPr>
          <w:rFonts w:hint="default" w:ascii="Times New Roman" w:hAnsi="Times New Roman" w:eastAsia="Times New Roman" w:cs="Times New Roman"/>
          <w:color w:val="000000" w:themeColor="text1"/>
          <w:sz w:val="28"/>
          <w:szCs w:val="28"/>
          <w:lang w:val="en-IN"/>
          <w14:textFill>
            <w14:solidFill>
              <w14:schemeClr w14:val="tx1"/>
            </w14:solidFill>
          </w14:textFill>
        </w:rPr>
        <w:t>-&gt;</w:t>
      </w:r>
      <w:r>
        <w:rPr>
          <w:rFonts w:ascii="Times New Roman" w:hAnsi="Times New Roman" w:eastAsia="Times New Roman" w:cs="Times New Roman"/>
          <w:color w:val="000000" w:themeColor="text1"/>
          <w:sz w:val="28"/>
          <w:szCs w:val="28"/>
          <w:lang w:val="en-US"/>
          <w14:textFill>
            <w14:solidFill>
              <w14:schemeClr w14:val="tx1"/>
            </w14:solidFill>
          </w14:textFill>
        </w:rPr>
        <w:t>Data warehouses(SQL server) are centralized data storage systems that allow your business to integrate data from multiple applications and sources into one location .</w:t>
      </w:r>
    </w:p>
    <w:p>
      <w:pPr>
        <w:spacing w:before="0" w:after="152" w:line="270" w:lineRule="auto"/>
        <w:ind w:left="0" w:right="64" w:firstLine="0"/>
        <w:jc w:val="both"/>
        <w:rPr>
          <w:rFonts w:ascii="Times New Roman" w:hAnsi="Times New Roman" w:eastAsia="Times New Roman" w:cs="Times New Roman"/>
          <w:color w:val="000000" w:themeColor="text1"/>
          <w:sz w:val="28"/>
          <w:szCs w:val="28"/>
          <w:lang w:val="en-US"/>
          <w14:textFill>
            <w14:solidFill>
              <w14:schemeClr w14:val="tx1"/>
            </w14:solidFill>
          </w14:textFill>
        </w:rPr>
      </w:pPr>
      <w:r>
        <w:rPr>
          <w:rFonts w:hint="default" w:ascii="Times New Roman" w:hAnsi="Times New Roman" w:eastAsia="Times New Roman" w:cs="Times New Roman"/>
          <w:color w:val="000000" w:themeColor="text1"/>
          <w:sz w:val="28"/>
          <w:szCs w:val="28"/>
          <w:lang w:val="en-IN"/>
          <w14:textFill>
            <w14:solidFill>
              <w14:schemeClr w14:val="tx1"/>
            </w14:solidFill>
          </w14:textFill>
        </w:rPr>
        <w:t>-&gt;</w:t>
      </w:r>
      <w:r>
        <w:rPr>
          <w:rFonts w:ascii="Times New Roman" w:hAnsi="Times New Roman" w:eastAsia="Times New Roman" w:cs="Times New Roman"/>
          <w:color w:val="000000" w:themeColor="text1"/>
          <w:sz w:val="28"/>
          <w:szCs w:val="28"/>
          <w:lang w:val="en-US"/>
          <w14:textFill>
            <w14:solidFill>
              <w14:schemeClr w14:val="tx1"/>
            </w14:solidFill>
          </w14:textFill>
        </w:rPr>
        <w:t>This provides an environment that is designed for decision support, analytics reporting, and data mining. When you isolate and optimize your data, you can manage it without impacting primary business processes.</w:t>
      </w:r>
    </w:p>
    <w:p>
      <w:pPr>
        <w:spacing w:before="0" w:after="152" w:line="270" w:lineRule="auto"/>
        <w:ind w:left="0" w:right="64" w:firstLine="0"/>
        <w:jc w:val="both"/>
        <w:rPr>
          <w:rFonts w:ascii="Times New Roman" w:hAnsi="Times New Roman" w:eastAsia="Times New Roman" w:cs="Times New Roman"/>
          <w:color w:val="000000" w:themeColor="text1"/>
          <w:sz w:val="28"/>
          <w:szCs w:val="28"/>
          <w:lang w:val="en-US"/>
          <w14:textFill>
            <w14:solidFill>
              <w14:schemeClr w14:val="tx1"/>
            </w14:solidFill>
          </w14:textFill>
        </w:rPr>
      </w:pPr>
    </w:p>
    <w:p>
      <w:pPr>
        <w:spacing w:before="0" w:after="152" w:line="270" w:lineRule="auto"/>
        <w:ind w:left="0" w:right="64" w:firstLine="0"/>
        <w:jc w:val="both"/>
        <w:rPr>
          <w:rFonts w:ascii="Times New Roman" w:hAnsi="Times New Roman" w:eastAsia="Times New Roman" w:cs="Times New Roman"/>
          <w:color w:val="000000" w:themeColor="text1"/>
          <w:sz w:val="28"/>
          <w:szCs w:val="28"/>
          <w:lang w:val="en-US"/>
          <w14:textFill>
            <w14:solidFill>
              <w14:schemeClr w14:val="tx1"/>
            </w14:solidFill>
          </w14:textFill>
        </w:rPr>
      </w:pPr>
    </w:p>
    <w:p>
      <w:pPr>
        <w:spacing w:before="0" w:after="152" w:line="270" w:lineRule="auto"/>
        <w:ind w:left="0" w:right="64" w:firstLine="0"/>
        <w:jc w:val="both"/>
        <w:rPr>
          <w:rFonts w:hint="default" w:ascii="Times New Roman" w:hAnsi="Times New Roman" w:eastAsia="Times New Roman" w:cs="Times New Roman"/>
          <w:b/>
          <w:bCs/>
          <w:color w:val="000000" w:themeColor="text1"/>
          <w:sz w:val="28"/>
          <w:szCs w:val="28"/>
          <w:lang w:val="en-IN"/>
          <w14:textFill>
            <w14:solidFill>
              <w14:schemeClr w14:val="tx1"/>
            </w14:solidFill>
          </w14:textFill>
        </w:rPr>
      </w:pPr>
      <w:r>
        <w:rPr>
          <w:rFonts w:hint="default" w:ascii="Times New Roman" w:hAnsi="Times New Roman" w:eastAsia="Times New Roman" w:cs="Times New Roman"/>
          <w:b/>
          <w:bCs/>
          <w:color w:val="000000" w:themeColor="text1"/>
          <w:sz w:val="28"/>
          <w:szCs w:val="28"/>
          <w:lang w:val="en-IN"/>
          <w14:textFill>
            <w14:solidFill>
              <w14:schemeClr w14:val="tx1"/>
            </w14:solidFill>
          </w14:textFill>
        </w:rPr>
        <w:t>SQL configuration manager:</w:t>
      </w:r>
    </w:p>
    <w:p>
      <w:pPr>
        <w:spacing w:before="0" w:after="152" w:line="270" w:lineRule="auto"/>
        <w:ind w:left="0" w:right="64" w:firstLine="0"/>
        <w:jc w:val="both"/>
        <w:rPr>
          <w:rFonts w:hint="default" w:ascii="Times New Roman" w:hAnsi="Times New Roman" w:eastAsia="Times New Roman" w:cs="Times New Roman"/>
          <w:color w:val="000000" w:themeColor="text1"/>
          <w:sz w:val="28"/>
          <w:szCs w:val="28"/>
          <w:lang w:val="en-IN"/>
          <w14:textFill>
            <w14:solidFill>
              <w14:schemeClr w14:val="tx1"/>
            </w14:solidFill>
          </w14:textFill>
        </w:rPr>
      </w:pPr>
      <w:r>
        <w:rPr>
          <w:rFonts w:hint="default" w:ascii="Times New Roman" w:hAnsi="Times New Roman" w:eastAsia="Times New Roman" w:cs="Times New Roman"/>
          <w:color w:val="000000" w:themeColor="text1"/>
          <w:sz w:val="28"/>
          <w:szCs w:val="28"/>
          <w:lang w:val="en-IN"/>
          <w14:textFill>
            <w14:solidFill>
              <w14:schemeClr w14:val="tx1"/>
            </w14:solidFill>
          </w14:textFill>
        </w:rPr>
        <w:drawing>
          <wp:inline distT="0" distB="0" distL="114300" distR="114300">
            <wp:extent cx="5943600" cy="3343275"/>
            <wp:effectExtent l="0" t="0" r="0" b="9525"/>
            <wp:docPr id="3" name="Picture 3"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1)"/>
                    <pic:cNvPicPr>
                      <a:picLocks noChangeAspect="1"/>
                    </pic:cNvPicPr>
                  </pic:nvPicPr>
                  <pic:blipFill>
                    <a:blip r:embed="rId11"/>
                    <a:stretch>
                      <a:fillRect/>
                    </a:stretch>
                  </pic:blipFill>
                  <pic:spPr>
                    <a:xfrm>
                      <a:off x="0" y="0"/>
                      <a:ext cx="5943600" cy="3343275"/>
                    </a:xfrm>
                    <a:prstGeom prst="rect">
                      <a:avLst/>
                    </a:prstGeom>
                  </pic:spPr>
                </pic:pic>
              </a:graphicData>
            </a:graphic>
          </wp:inline>
        </w:drawing>
      </w:r>
    </w:p>
    <w:p>
      <w:pPr>
        <w:spacing w:before="0" w:after="152" w:line="270" w:lineRule="auto"/>
        <w:ind w:left="0" w:right="64" w:firstLine="0"/>
        <w:jc w:val="both"/>
        <w:rPr>
          <w:rFonts w:hint="default" w:ascii="Times New Roman" w:hAnsi="Times New Roman" w:eastAsia="Times New Roman" w:cs="Times New Roman"/>
          <w:color w:val="000000" w:themeColor="text1"/>
          <w:sz w:val="28"/>
          <w:szCs w:val="28"/>
          <w:lang w:val="en-IN"/>
          <w14:textFill>
            <w14:solidFill>
              <w14:schemeClr w14:val="tx1"/>
            </w14:solidFill>
          </w14:textFill>
        </w:rPr>
      </w:pPr>
    </w:p>
    <w:p>
      <w:pPr>
        <w:spacing w:before="0" w:after="152" w:line="270" w:lineRule="auto"/>
        <w:ind w:left="0" w:right="64" w:firstLine="0"/>
        <w:jc w:val="both"/>
        <w:rPr>
          <w:rFonts w:hint="default" w:ascii="Times New Roman" w:hAnsi="Times New Roman" w:eastAsia="Times New Roman" w:cs="Times New Roman"/>
          <w:color w:val="000000" w:themeColor="text1"/>
          <w:sz w:val="28"/>
          <w:szCs w:val="28"/>
          <w:lang w:val="en-IN"/>
          <w14:textFill>
            <w14:solidFill>
              <w14:schemeClr w14:val="tx1"/>
            </w14:solidFill>
          </w14:textFill>
        </w:rPr>
      </w:pPr>
    </w:p>
    <w:p>
      <w:pPr>
        <w:spacing w:before="0" w:after="152" w:line="270" w:lineRule="auto"/>
        <w:ind w:left="0" w:right="64" w:firstLine="0"/>
        <w:jc w:val="both"/>
        <w:rPr>
          <w:rFonts w:hint="default" w:ascii="Times New Roman" w:hAnsi="Times New Roman" w:eastAsia="Times New Roman" w:cs="Times New Roman"/>
          <w:color w:val="000000" w:themeColor="text1"/>
          <w:sz w:val="28"/>
          <w:szCs w:val="28"/>
          <w:lang w:val="en-IN"/>
          <w14:textFill>
            <w14:solidFill>
              <w14:schemeClr w14:val="tx1"/>
            </w14:solidFill>
          </w14:textFill>
        </w:rPr>
      </w:pPr>
    </w:p>
    <w:p>
      <w:pPr>
        <w:spacing w:before="0" w:after="152" w:line="270" w:lineRule="auto"/>
        <w:ind w:left="0" w:right="64" w:firstLine="0"/>
        <w:jc w:val="both"/>
        <w:rPr>
          <w:rFonts w:hint="default" w:ascii="Times New Roman" w:hAnsi="Times New Roman" w:eastAsia="Times New Roman" w:cs="Times New Roman"/>
          <w:color w:val="000000" w:themeColor="text1"/>
          <w:sz w:val="28"/>
          <w:szCs w:val="28"/>
          <w:lang w:val="en-IN"/>
          <w14:textFill>
            <w14:solidFill>
              <w14:schemeClr w14:val="tx1"/>
            </w14:solidFill>
          </w14:textFill>
        </w:rPr>
      </w:pPr>
    </w:p>
    <w:p>
      <w:pPr>
        <w:spacing w:before="0" w:after="152" w:line="270" w:lineRule="auto"/>
        <w:ind w:left="0" w:right="64" w:firstLine="0"/>
        <w:jc w:val="both"/>
        <w:rPr>
          <w:rFonts w:hint="default" w:ascii="Times New Roman" w:hAnsi="Times New Roman" w:eastAsia="Times New Roman" w:cs="Times New Roman"/>
          <w:color w:val="000000" w:themeColor="text1"/>
          <w:sz w:val="28"/>
          <w:szCs w:val="28"/>
          <w:lang w:val="en-IN"/>
          <w14:textFill>
            <w14:solidFill>
              <w14:schemeClr w14:val="tx1"/>
            </w14:solidFill>
          </w14:textFill>
        </w:rPr>
      </w:pPr>
    </w:p>
    <w:p>
      <w:pPr>
        <w:spacing w:before="0" w:after="384" w:line="259" w:lineRule="auto"/>
        <w:ind w:left="0" w:right="0" w:firstLine="0"/>
        <w:jc w:val="left"/>
        <w:rPr>
          <w:rFonts w:hint="default"/>
          <w:lang w:val="en-IN"/>
        </w:rPr>
      </w:pPr>
    </w:p>
    <w:p>
      <w:pPr>
        <w:spacing w:before="0" w:after="384" w:line="259" w:lineRule="auto"/>
        <w:ind w:left="0" w:right="0" w:firstLine="0"/>
        <w:jc w:val="left"/>
        <w:rPr>
          <w:rFonts w:hint="default"/>
          <w:sz w:val="28"/>
          <w:szCs w:val="28"/>
          <w:lang w:val="en-IN"/>
        </w:rPr>
      </w:pPr>
    </w:p>
    <w:p>
      <w:pPr>
        <w:spacing w:before="0" w:after="384" w:line="259" w:lineRule="auto"/>
        <w:ind w:left="0" w:right="0" w:firstLine="0"/>
        <w:jc w:val="left"/>
        <w:rPr>
          <w:rFonts w:hint="default"/>
          <w:b/>
          <w:bCs/>
          <w:color w:val="000000" w:themeColor="text1"/>
          <w:sz w:val="28"/>
          <w:szCs w:val="28"/>
          <w:lang w:val="en-IN"/>
          <w14:textFill>
            <w14:solidFill>
              <w14:schemeClr w14:val="tx1"/>
            </w14:solidFill>
          </w14:textFill>
        </w:rPr>
      </w:pPr>
      <w:r>
        <w:rPr>
          <w:rFonts w:hint="default"/>
          <w:b/>
          <w:bCs/>
          <w:color w:val="000000" w:themeColor="text1"/>
          <w:sz w:val="28"/>
          <w:szCs w:val="28"/>
          <w:lang w:val="en-IN"/>
          <w14:textFill>
            <w14:solidFill>
              <w14:schemeClr w14:val="tx1"/>
            </w14:solidFill>
          </w14:textFill>
        </w:rPr>
        <w:t>B).Data on SQL Server After ETL(SSIS)</w:t>
      </w:r>
    </w:p>
    <w:p>
      <w:pPr>
        <w:spacing w:before="0" w:after="384" w:line="259" w:lineRule="auto"/>
        <w:ind w:left="0" w:right="0" w:firstLine="0"/>
        <w:jc w:val="left"/>
        <w:rPr>
          <w:rFonts w:hint="default"/>
          <w:b/>
          <w:bCs/>
          <w:color w:val="000000" w:themeColor="text1"/>
          <w:sz w:val="28"/>
          <w:szCs w:val="28"/>
          <w:lang w:val="en-IN"/>
          <w14:textFill>
            <w14:solidFill>
              <w14:schemeClr w14:val="tx1"/>
            </w14:solidFill>
          </w14:textFill>
        </w:rPr>
      </w:pPr>
      <w:r>
        <w:rPr>
          <w:rFonts w:hint="default"/>
          <w:b/>
          <w:bCs/>
          <w:color w:val="000000" w:themeColor="text1"/>
          <w:sz w:val="28"/>
          <w:szCs w:val="28"/>
          <w:lang w:val="en-IN"/>
          <w14:textFill>
            <w14:solidFill>
              <w14:schemeClr w14:val="tx1"/>
            </w14:solidFill>
          </w14:textFill>
        </w:rPr>
        <w:t>SSMS(SQL SERVER MANAGEMEN STUDIO)</w:t>
      </w:r>
    </w:p>
    <w:p>
      <w:pPr>
        <w:spacing w:before="0" w:after="384" w:line="259" w:lineRule="auto"/>
        <w:ind w:left="0" w:right="0" w:firstLine="0"/>
        <w:jc w:val="left"/>
        <w:rPr>
          <w:rFonts w:hint="default" w:ascii="Times New Roman" w:hAnsi="Times New Roman" w:eastAsia="Times New Roman" w:cs="Times New Roman"/>
          <w:color w:val="000000" w:themeColor="text1"/>
          <w:sz w:val="28"/>
          <w:szCs w:val="28"/>
          <w:lang w:val="en-IN"/>
          <w14:textFill>
            <w14:solidFill>
              <w14:schemeClr w14:val="tx1"/>
            </w14:solidFill>
          </w14:textFill>
        </w:rPr>
      </w:pPr>
      <w:r>
        <w:rPr>
          <w:rFonts w:hint="default" w:ascii="Times New Roman" w:hAnsi="Times New Roman" w:eastAsia="Times New Roman" w:cs="Times New Roman"/>
          <w:color w:val="000000" w:themeColor="text1"/>
          <w:sz w:val="28"/>
          <w:szCs w:val="28"/>
          <w:lang w:val="en-IN"/>
          <w14:textFill>
            <w14:solidFill>
              <w14:schemeClr w14:val="tx1"/>
            </w14:solidFill>
          </w14:textFill>
        </w:rPr>
        <w:drawing>
          <wp:inline distT="0" distB="0" distL="114300" distR="114300">
            <wp:extent cx="5943600" cy="3343275"/>
            <wp:effectExtent l="0" t="0" r="0" b="9525"/>
            <wp:docPr id="2" name="Picture 2"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10)"/>
                    <pic:cNvPicPr>
                      <a:picLocks noChangeAspect="1"/>
                    </pic:cNvPicPr>
                  </pic:nvPicPr>
                  <pic:blipFill>
                    <a:blip r:embed="rId12"/>
                    <a:stretch>
                      <a:fillRect/>
                    </a:stretch>
                  </pic:blipFill>
                  <pic:spPr>
                    <a:xfrm>
                      <a:off x="0" y="0"/>
                      <a:ext cx="5943600" cy="3343275"/>
                    </a:xfrm>
                    <a:prstGeom prst="rect">
                      <a:avLst/>
                    </a:prstGeom>
                  </pic:spPr>
                </pic:pic>
              </a:graphicData>
            </a:graphic>
          </wp:inline>
        </w:drawing>
      </w:r>
    </w:p>
    <w:p>
      <w:pPr>
        <w:spacing w:before="0" w:after="384" w:line="259" w:lineRule="auto"/>
        <w:ind w:left="0" w:right="0" w:firstLine="0"/>
        <w:jc w:val="left"/>
        <w:rPr>
          <w:rFonts w:hint="default" w:ascii="Times New Roman" w:hAnsi="Times New Roman" w:eastAsia="Times New Roman" w:cs="Times New Roman"/>
          <w:color w:val="000000" w:themeColor="text1"/>
          <w:sz w:val="28"/>
          <w:szCs w:val="28"/>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Times New Roman" w:cs="Times New Roman"/>
          <w:color w:val="000000" w:themeColor="text1"/>
          <w:sz w:val="28"/>
          <w:szCs w:val="28"/>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val="0"/>
          <w:i w:val="0"/>
          <w:caps w:val="0"/>
          <w:color w:val="222222"/>
          <w:spacing w:val="0"/>
          <w:sz w:val="56"/>
          <w:szCs w:val="56"/>
          <w:shd w:val="clear" w:fill="FFFFFF"/>
          <w:lang w:val="en-IN"/>
        </w:rPr>
      </w:pPr>
    </w:p>
    <w:p>
      <w:pPr>
        <w:spacing w:before="0" w:after="384" w:line="259" w:lineRule="auto"/>
        <w:ind w:left="0" w:right="0" w:firstLine="0"/>
        <w:jc w:val="left"/>
        <w:rPr>
          <w:rFonts w:hint="default" w:ascii="Times New Roman" w:hAnsi="Times New Roman" w:eastAsia="SimSun" w:cs="Times New Roman"/>
          <w:b/>
          <w:bCs w:val="0"/>
          <w:i w:val="0"/>
          <w:caps w:val="0"/>
          <w:color w:val="000000" w:themeColor="text1"/>
          <w:spacing w:val="0"/>
          <w:sz w:val="56"/>
          <w:szCs w:val="56"/>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val="0"/>
          <w:i w:val="0"/>
          <w:caps w:val="0"/>
          <w:color w:val="000000" w:themeColor="text1"/>
          <w:spacing w:val="0"/>
          <w:sz w:val="56"/>
          <w:szCs w:val="56"/>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Times New Roman" w:cs="Times New Roman"/>
          <w:b/>
          <w:bCs w:val="0"/>
          <w:color w:val="000000" w:themeColor="text1"/>
          <w:sz w:val="56"/>
          <w:szCs w:val="56"/>
          <w:lang w:val="en-IN"/>
          <w14:textFill>
            <w14:solidFill>
              <w14:schemeClr w14:val="tx1"/>
            </w14:solidFill>
          </w14:textFill>
        </w:rPr>
      </w:pPr>
      <w:r>
        <w:rPr>
          <w:rFonts w:hint="default" w:ascii="Times New Roman" w:hAnsi="Times New Roman" w:eastAsia="SimSun" w:cs="Times New Roman"/>
          <w:b/>
          <w:bCs w:val="0"/>
          <w:i w:val="0"/>
          <w:caps w:val="0"/>
          <w:color w:val="000000" w:themeColor="text1"/>
          <w:spacing w:val="0"/>
          <w:sz w:val="56"/>
          <w:szCs w:val="56"/>
          <w:shd w:val="clear" w:fill="FFFFFF"/>
          <w:lang w:val="en-IN"/>
          <w14:textFill>
            <w14:solidFill>
              <w14:schemeClr w14:val="tx1"/>
            </w14:solidFill>
          </w14:textFill>
        </w:rPr>
        <w:t>C).D</w:t>
      </w:r>
      <w:r>
        <w:rPr>
          <w:rFonts w:hint="default" w:ascii="Times New Roman" w:hAnsi="Times New Roman" w:eastAsia="SimSun" w:cs="Times New Roman"/>
          <w:b/>
          <w:bCs w:val="0"/>
          <w:i w:val="0"/>
          <w:caps w:val="0"/>
          <w:color w:val="000000" w:themeColor="text1"/>
          <w:spacing w:val="0"/>
          <w:sz w:val="56"/>
          <w:szCs w:val="56"/>
          <w:shd w:val="clear" w:fill="FFFFFF"/>
          <w14:textFill>
            <w14:solidFill>
              <w14:schemeClr w14:val="tx1"/>
            </w14:solidFill>
          </w14:textFill>
        </w:rPr>
        <w:t>ashboard</w:t>
      </w:r>
      <w:r>
        <w:rPr>
          <w:rFonts w:hint="default" w:ascii="Times New Roman" w:hAnsi="Times New Roman" w:eastAsia="SimSun" w:cs="Times New Roman"/>
          <w:b/>
          <w:bCs w:val="0"/>
          <w:i w:val="0"/>
          <w:caps w:val="0"/>
          <w:color w:val="000000" w:themeColor="text1"/>
          <w:spacing w:val="0"/>
          <w:sz w:val="56"/>
          <w:szCs w:val="56"/>
          <w:shd w:val="clear" w:fill="FFFFFF"/>
          <w:lang w:val="en-IN"/>
          <w14:textFill>
            <w14:solidFill>
              <w14:schemeClr w14:val="tx1"/>
            </w14:solidFill>
          </w14:textFill>
        </w:rPr>
        <w:t xml:space="preserve"> Result:</w:t>
      </w: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SimSun" w:cs="Times New Roman"/>
          <w:i w:val="0"/>
          <w:caps w:val="0"/>
          <w:color w:val="000000" w:themeColor="text1"/>
          <w:spacing w:val="0"/>
          <w:sz w:val="28"/>
          <w:szCs w:val="28"/>
          <w:shd w:val="clear" w:fill="FFFFFF"/>
          <w14:textFill>
            <w14:solidFill>
              <w14:schemeClr w14:val="tx1"/>
            </w14:solidFill>
          </w14:textFill>
        </w:rPr>
        <w:t>A </w:t>
      </w:r>
      <w:r>
        <w:rPr>
          <w:rFonts w:hint="default" w:ascii="Times New Roman" w:hAnsi="Times New Roman" w:eastAsia="SimSun" w:cs="Times New Roman"/>
          <w:b/>
          <w:i w:val="0"/>
          <w:caps w:val="0"/>
          <w:color w:val="000000" w:themeColor="text1"/>
          <w:spacing w:val="0"/>
          <w:sz w:val="28"/>
          <w:szCs w:val="28"/>
          <w:shd w:val="clear" w:fill="FFFFFF"/>
          <w14:textFill>
            <w14:solidFill>
              <w14:schemeClr w14:val="tx1"/>
            </w14:solidFill>
          </w14:textFill>
        </w:rPr>
        <w:t>dashboard</w:t>
      </w:r>
      <w:r>
        <w:rPr>
          <w:rFonts w:hint="default" w:ascii="Times New Roman" w:hAnsi="Times New Roman" w:eastAsia="SimSun" w:cs="Times New Roman"/>
          <w:i w:val="0"/>
          <w:caps w:val="0"/>
          <w:color w:val="000000" w:themeColor="text1"/>
          <w:spacing w:val="0"/>
          <w:sz w:val="28"/>
          <w:szCs w:val="28"/>
          <w:shd w:val="clear" w:fill="FFFFFF"/>
          <w14:textFill>
            <w14:solidFill>
              <w14:schemeClr w14:val="tx1"/>
            </w14:solidFill>
          </w14:textFill>
        </w:rPr>
        <w:t> is a tool used for information management and business intelligence. Much like </w:t>
      </w:r>
      <w:r>
        <w:rPr>
          <w:rFonts w:hint="default" w:ascii="Times New Roman" w:hAnsi="Times New Roman" w:eastAsia="SimSun" w:cs="Times New Roman"/>
          <w:b/>
          <w:i w:val="0"/>
          <w:caps w:val="0"/>
          <w:color w:val="000000" w:themeColor="text1"/>
          <w:spacing w:val="0"/>
          <w:sz w:val="28"/>
          <w:szCs w:val="28"/>
          <w:shd w:val="clear" w:fill="FFFFFF"/>
          <w14:textFill>
            <w14:solidFill>
              <w14:schemeClr w14:val="tx1"/>
            </w14:solidFill>
          </w14:textFill>
        </w:rPr>
        <w:t>the dashboard</w:t>
      </w:r>
      <w:r>
        <w:rPr>
          <w:rFonts w:hint="default" w:ascii="Times New Roman" w:hAnsi="Times New Roman" w:eastAsia="SimSun" w:cs="Times New Roman"/>
          <w:i w:val="0"/>
          <w:caps w:val="0"/>
          <w:color w:val="000000" w:themeColor="text1"/>
          <w:spacing w:val="0"/>
          <w:sz w:val="28"/>
          <w:szCs w:val="28"/>
          <w:shd w:val="clear" w:fill="FFFFFF"/>
          <w14:textFill>
            <w14:solidFill>
              <w14:schemeClr w14:val="tx1"/>
            </w14:solidFill>
          </w14:textFill>
        </w:rPr>
        <w:t> of a </w:t>
      </w:r>
      <w:r>
        <w:rPr>
          <w:rFonts w:hint="default" w:ascii="Times New Roman" w:hAnsi="Times New Roman" w:eastAsia="SimSun" w:cs="Times New Roman"/>
          <w:b/>
          <w:i w:val="0"/>
          <w:caps w:val="0"/>
          <w:color w:val="000000" w:themeColor="text1"/>
          <w:spacing w:val="0"/>
          <w:sz w:val="28"/>
          <w:szCs w:val="28"/>
          <w:shd w:val="clear" w:fill="FFFFFF"/>
          <w14:textFill>
            <w14:solidFill>
              <w14:schemeClr w14:val="tx1"/>
            </w14:solidFill>
          </w14:textFill>
        </w:rPr>
        <w:t>car</w:t>
      </w:r>
      <w:r>
        <w:rPr>
          <w:rFonts w:hint="default" w:ascii="Times New Roman" w:hAnsi="Times New Roman" w:eastAsia="SimSun" w:cs="Times New Roman"/>
          <w:i w:val="0"/>
          <w:caps w:val="0"/>
          <w:color w:val="000000" w:themeColor="text1"/>
          <w:spacing w:val="0"/>
          <w:sz w:val="28"/>
          <w:szCs w:val="28"/>
          <w:shd w:val="clear" w:fill="FFFFFF"/>
          <w14:textFill>
            <w14:solidFill>
              <w14:schemeClr w14:val="tx1"/>
            </w14:solidFill>
          </w14:textFill>
        </w:rPr>
        <w:t>, data </w:t>
      </w:r>
      <w:r>
        <w:rPr>
          <w:rFonts w:hint="default" w:ascii="Times New Roman" w:hAnsi="Times New Roman" w:eastAsia="SimSun" w:cs="Times New Roman"/>
          <w:b/>
          <w:i w:val="0"/>
          <w:caps w:val="0"/>
          <w:color w:val="000000" w:themeColor="text1"/>
          <w:spacing w:val="0"/>
          <w:sz w:val="28"/>
          <w:szCs w:val="28"/>
          <w:shd w:val="clear" w:fill="FFFFFF"/>
          <w14:textFill>
            <w14:solidFill>
              <w14:schemeClr w14:val="tx1"/>
            </w14:solidFill>
          </w14:textFill>
        </w:rPr>
        <w:t>dashboards</w:t>
      </w:r>
      <w:r>
        <w:rPr>
          <w:rFonts w:hint="default" w:ascii="Times New Roman" w:hAnsi="Times New Roman" w:eastAsia="SimSun" w:cs="Times New Roman"/>
          <w:i w:val="0"/>
          <w:caps w:val="0"/>
          <w:color w:val="000000" w:themeColor="text1"/>
          <w:spacing w:val="0"/>
          <w:sz w:val="28"/>
          <w:szCs w:val="28"/>
          <w:shd w:val="clear" w:fill="FFFFFF"/>
          <w14:textFill>
            <w14:solidFill>
              <w14:schemeClr w14:val="tx1"/>
            </w14:solidFill>
          </w14:textFill>
        </w:rPr>
        <w:t> organize, store, and display important information from multiple data sources into one, easy-to-access place.</w:t>
      </w: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28"/>
          <w:szCs w:val="28"/>
          <w:shd w:val="clear" w:fill="FFFFFF"/>
          <w14:textFill>
            <w14:solidFill>
              <w14:schemeClr w14:val="tx1"/>
            </w14:solidFill>
          </w14:textFill>
        </w:rPr>
      </w:pPr>
      <w:r>
        <w:rPr>
          <w:rFonts w:hint="default" w:ascii="Times New Roman" w:hAnsi="Times New Roman" w:eastAsia="SimSun" w:cs="Times New Roman"/>
          <w:i w:val="0"/>
          <w:caps w:val="0"/>
          <w:color w:val="000000" w:themeColor="text1"/>
          <w:spacing w:val="0"/>
          <w:sz w:val="28"/>
          <w:szCs w:val="28"/>
          <w:shd w:val="clear" w:fill="FFFFFF"/>
          <w:lang w:val="en-IN"/>
          <w14:textFill>
            <w14:solidFill>
              <w14:schemeClr w14:val="tx1"/>
            </w14:solidFill>
          </w14:textFill>
        </w:rPr>
        <w:drawing>
          <wp:inline distT="0" distB="0" distL="114300" distR="114300">
            <wp:extent cx="6240145" cy="5440680"/>
            <wp:effectExtent l="0" t="0" r="0" b="8255"/>
            <wp:docPr id="4" name="Picture 4"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8)"/>
                    <pic:cNvPicPr>
                      <a:picLocks noChangeAspect="1"/>
                    </pic:cNvPicPr>
                  </pic:nvPicPr>
                  <pic:blipFill>
                    <a:blip r:embed="rId13"/>
                    <a:stretch>
                      <a:fillRect/>
                    </a:stretch>
                  </pic:blipFill>
                  <pic:spPr>
                    <a:xfrm rot="5400000">
                      <a:off x="0" y="0"/>
                      <a:ext cx="6240145" cy="5440680"/>
                    </a:xfrm>
                    <a:prstGeom prst="rect">
                      <a:avLst/>
                    </a:prstGeom>
                  </pic:spPr>
                </pic:pic>
              </a:graphicData>
            </a:graphic>
          </wp:inline>
        </w:drawing>
      </w: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28"/>
          <w:szCs w:val="28"/>
          <w:shd w:val="clear" w:fill="FFFFFF"/>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28"/>
          <w:szCs w:val="28"/>
          <w:shd w:val="clear" w:fill="FFFFFF"/>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28"/>
          <w:szCs w:val="28"/>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28"/>
          <w:szCs w:val="28"/>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28"/>
          <w:szCs w:val="28"/>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72"/>
          <w:szCs w:val="72"/>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72"/>
          <w:szCs w:val="72"/>
          <w:shd w:val="clear" w:fill="FFFFFF"/>
          <w:lang w:val="en-IN"/>
          <w14:textFill>
            <w14:solidFill>
              <w14:schemeClr w14:val="tx1"/>
            </w14:solidFill>
          </w14:textFill>
        </w:rPr>
      </w:pPr>
    </w:p>
    <w:p>
      <w:pPr>
        <w:spacing w:before="0" w:after="384" w:line="259" w:lineRule="auto"/>
        <w:ind w:left="0" w:right="0" w:firstLine="1446" w:firstLineChars="20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t>IMPLEMENTATION</w:t>
      </w:r>
    </w:p>
    <w:p>
      <w:pPr>
        <w:spacing w:before="0" w:after="384" w:line="259" w:lineRule="auto"/>
        <w:ind w:left="0" w:right="0" w:firstLine="1446" w:firstLineChars="20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spacing w:before="0" w:after="384" w:line="259" w:lineRule="auto"/>
        <w:ind w:left="0" w:right="0" w:firstLine="1446" w:firstLineChars="20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spacing w:before="0" w:after="384" w:line="259" w:lineRule="auto"/>
        <w:ind w:left="0" w:right="0" w:firstLine="1446" w:firstLineChars="20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spacing w:before="0" w:after="384" w:line="259" w:lineRule="auto"/>
        <w:ind w:left="0" w:right="0" w:firstLine="1446" w:firstLineChars="20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 w:right="0" w:firstLine="0"/>
        <w:jc w:val="left"/>
        <w:textAlignment w:val="baseline"/>
        <w:rPr>
          <w:rFonts w:hint="default" w:ascii="Times New Roman" w:hAnsi="Times New Roman" w:eastAsia="Segoe UI" w:cs="Times New Roman"/>
          <w:b/>
          <w:i w:val="0"/>
          <w:caps w:val="0"/>
          <w:color w:val="000000"/>
          <w:spacing w:val="0"/>
          <w:sz w:val="36"/>
          <w:szCs w:val="36"/>
          <w:u w:val="single"/>
          <w:vertAlign w:val="baseline"/>
          <w:lang w:val="en-US"/>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 w:right="0" w:firstLine="0"/>
        <w:jc w:val="left"/>
        <w:textAlignment w:val="baseline"/>
        <w:rPr>
          <w:rFonts w:hint="default" w:eastAsia="Segoe UI" w:cs="Times New Roman"/>
          <w:b/>
          <w:i w:val="0"/>
          <w:caps w:val="0"/>
          <w:color w:val="000000"/>
          <w:spacing w:val="0"/>
          <w:sz w:val="36"/>
          <w:szCs w:val="36"/>
          <w:u w:val="single"/>
          <w:vertAlign w:val="baseline"/>
          <w:lang w:val="en-IN"/>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 w:right="0" w:firstLine="0"/>
        <w:jc w:val="left"/>
        <w:textAlignment w:val="baseline"/>
        <w:rPr>
          <w:rFonts w:hint="default" w:eastAsia="Segoe UI" w:cs="Times New Roman"/>
          <w:b/>
          <w:i w:val="0"/>
          <w:caps w:val="0"/>
          <w:color w:val="000000"/>
          <w:spacing w:val="0"/>
          <w:sz w:val="36"/>
          <w:szCs w:val="36"/>
          <w:u w:val="single"/>
          <w:vertAlign w:val="baseline"/>
          <w:lang w:val="en-IN"/>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 w:right="0" w:firstLine="0"/>
        <w:jc w:val="left"/>
        <w:textAlignment w:val="baseline"/>
        <w:rPr>
          <w:rFonts w:hint="default" w:eastAsia="Segoe UI" w:cs="Times New Roman"/>
          <w:b/>
          <w:i w:val="0"/>
          <w:caps w:val="0"/>
          <w:color w:val="000000"/>
          <w:spacing w:val="0"/>
          <w:sz w:val="36"/>
          <w:szCs w:val="36"/>
          <w:u w:val="single"/>
          <w:vertAlign w:val="baseline"/>
          <w:lang w:val="en-IN"/>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 w:right="0" w:firstLine="0"/>
        <w:jc w:val="left"/>
        <w:textAlignment w:val="baseline"/>
        <w:rPr>
          <w:rFonts w:hint="default" w:eastAsia="Segoe UI" w:cs="Times New Roman"/>
          <w:b/>
          <w:i w:val="0"/>
          <w:caps w:val="0"/>
          <w:color w:val="000000"/>
          <w:spacing w:val="0"/>
          <w:sz w:val="36"/>
          <w:szCs w:val="36"/>
          <w:u w:val="single"/>
          <w:vertAlign w:val="baseline"/>
          <w:lang w:val="en-IN"/>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 w:right="0" w:firstLine="0"/>
        <w:jc w:val="left"/>
        <w:textAlignment w:val="baseline"/>
        <w:rPr>
          <w:rFonts w:hint="default" w:eastAsia="Segoe UI" w:cs="Times New Roman"/>
          <w:b/>
          <w:i w:val="0"/>
          <w:caps w:val="0"/>
          <w:color w:val="000000"/>
          <w:spacing w:val="0"/>
          <w:sz w:val="36"/>
          <w:szCs w:val="36"/>
          <w:u w:val="single"/>
          <w:vertAlign w:val="baseline"/>
          <w:lang w:val="en-IN"/>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12" w:right="0" w:firstLine="0"/>
        <w:jc w:val="left"/>
        <w:textAlignment w:val="baseline"/>
        <w:rPr>
          <w:b/>
          <w:i w:val="0"/>
          <w:color w:val="000000"/>
          <w:u w:val="single"/>
        </w:rPr>
      </w:pPr>
      <w:r>
        <w:rPr>
          <w:rFonts w:hint="default" w:eastAsia="Segoe UI" w:cs="Times New Roman"/>
          <w:b/>
          <w:i w:val="0"/>
          <w:caps w:val="0"/>
          <w:color w:val="000000"/>
          <w:spacing w:val="0"/>
          <w:sz w:val="36"/>
          <w:szCs w:val="36"/>
          <w:u w:val="single"/>
          <w:vertAlign w:val="baseline"/>
          <w:lang w:val="en-IN"/>
        </w:rPr>
        <w:t>A).</w:t>
      </w:r>
      <w:r>
        <w:rPr>
          <w:rFonts w:hint="default" w:ascii="Times New Roman" w:hAnsi="Times New Roman" w:eastAsia="Segoe UI" w:cs="Times New Roman"/>
          <w:b/>
          <w:i w:val="0"/>
          <w:caps w:val="0"/>
          <w:color w:val="000000"/>
          <w:spacing w:val="0"/>
          <w:sz w:val="36"/>
          <w:szCs w:val="36"/>
          <w:u w:val="single"/>
          <w:vertAlign w:val="baseline"/>
          <w:lang w:val="en-US"/>
        </w:rPr>
        <w:t>HARDWARE AND SOFTWARE TO BE USED:-</w:t>
      </w:r>
      <w:r>
        <w:rPr>
          <w:rFonts w:ascii="Calibri" w:hAnsi="Calibri" w:eastAsia="Segoe UI" w:cs="Calibri"/>
          <w:b w:val="0"/>
          <w:i w:val="0"/>
          <w:caps w:val="0"/>
          <w:color w:val="000000"/>
          <w:spacing w:val="0"/>
          <w:sz w:val="28"/>
          <w:szCs w:val="28"/>
          <w:u w:val="none"/>
          <w:vertAlign w:val="subscript"/>
          <w:lang w:val="en-US"/>
        </w:rPr>
        <w:t> </w:t>
      </w:r>
      <w:r>
        <w:rPr>
          <w:rFonts w:hint="default" w:ascii="Times New Roman" w:hAnsi="Times New Roman" w:eastAsia="Segoe UI" w:cs="Times New Roman"/>
          <w:b/>
          <w:i w:val="0"/>
          <w:caps w:val="0"/>
          <w:color w:val="000000"/>
          <w:spacing w:val="0"/>
          <w:sz w:val="36"/>
          <w:szCs w:val="36"/>
          <w:u w:val="none"/>
          <w:vertAlign w:val="baseline"/>
          <w:lang w:val="en-US"/>
        </w:rPr>
        <w:t> </w:t>
      </w:r>
      <w:r>
        <w:rPr>
          <w:rFonts w:hint="default" w:ascii="Times New Roman" w:hAnsi="Times New Roman" w:eastAsia="Segoe UI" w:cs="Times New Roman"/>
          <w:b/>
          <w:i w:val="0"/>
          <w:caps w:val="0"/>
          <w:color w:val="000000"/>
          <w:spacing w:val="0"/>
          <w:sz w:val="36"/>
          <w:szCs w:val="36"/>
          <w:u w:val="single"/>
          <w:vertAlign w:val="baseline"/>
        </w:rPr>
        <w:t> </w:t>
      </w: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32" w:right="0" w:firstLine="0"/>
        <w:jc w:val="left"/>
        <w:textAlignment w:val="baseline"/>
        <w:rPr>
          <w:b/>
          <w:i w:val="0"/>
          <w:color w:val="000000"/>
          <w:u w:val="single"/>
        </w:rPr>
      </w:pPr>
      <w:r>
        <w:rPr>
          <w:rFonts w:hint="default" w:ascii="Arial" w:hAnsi="Arial" w:eastAsia="Segoe UI" w:cs="Arial"/>
          <w:b w:val="0"/>
          <w:i w:val="0"/>
          <w:caps w:val="0"/>
          <w:color w:val="000000"/>
          <w:spacing w:val="0"/>
          <w:sz w:val="28"/>
          <w:szCs w:val="28"/>
          <w:u w:val="none"/>
          <w:vertAlign w:val="baseline"/>
          <w:lang w:val="en-IN"/>
        </w:rPr>
        <w:t>1)</w:t>
      </w:r>
      <w:r>
        <w:rPr>
          <w:rFonts w:ascii="Arial" w:hAnsi="Arial" w:eastAsia="Segoe UI" w:cs="Arial"/>
          <w:b w:val="0"/>
          <w:i w:val="0"/>
          <w:caps w:val="0"/>
          <w:color w:val="000000"/>
          <w:spacing w:val="0"/>
          <w:sz w:val="28"/>
          <w:szCs w:val="28"/>
          <w:u w:val="none"/>
          <w:vertAlign w:val="baseline"/>
          <w:lang w:val="en-US"/>
        </w:rPr>
        <w:t> </w:t>
      </w:r>
      <w:r>
        <w:rPr>
          <w:rFonts w:hint="default" w:ascii="Times New Roman" w:hAnsi="Times New Roman" w:eastAsia="Segoe UI" w:cs="Times New Roman"/>
          <w:b/>
          <w:i w:val="0"/>
          <w:caps w:val="0"/>
          <w:color w:val="000000"/>
          <w:spacing w:val="0"/>
          <w:sz w:val="28"/>
          <w:szCs w:val="28"/>
          <w:u w:val="single"/>
          <w:vertAlign w:val="baseline"/>
          <w:lang w:val="en-US"/>
        </w:rPr>
        <w:t>Hardware Specifications</w:t>
      </w:r>
      <w:r>
        <w:rPr>
          <w:rFonts w:hint="default" w:ascii="Times New Roman" w:hAnsi="Times New Roman" w:eastAsia="Segoe UI" w:cs="Times New Roman"/>
          <w:b/>
          <w:i w:val="0"/>
          <w:caps w:val="0"/>
          <w:color w:val="000000"/>
          <w:spacing w:val="0"/>
          <w:sz w:val="28"/>
          <w:szCs w:val="28"/>
          <w:u w:val="none"/>
          <w:vertAlign w:val="baseline"/>
          <w:lang w:val="en-US"/>
        </w:rPr>
        <w:t> </w:t>
      </w:r>
      <w:r>
        <w:rPr>
          <w:rFonts w:hint="default" w:ascii="Times New Roman" w:hAnsi="Times New Roman" w:eastAsia="Segoe UI" w:cs="Times New Roman"/>
          <w:b/>
          <w:i w:val="0"/>
          <w:caps w:val="0"/>
          <w:color w:val="000000"/>
          <w:spacing w:val="0"/>
          <w:sz w:val="28"/>
          <w:szCs w:val="28"/>
          <w:u w:val="single"/>
          <w:vertAlign w:val="baseline"/>
        </w:rPr>
        <w:t> </w:t>
      </w: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504" w:right="0" w:firstLine="0"/>
        <w:jc w:val="left"/>
        <w:textAlignment w:val="baseline"/>
        <w:rPr>
          <w:b w:val="0"/>
          <w:i w:val="0"/>
          <w:color w:val="000000"/>
        </w:rPr>
      </w:pPr>
      <w:r>
        <w:rPr>
          <w:rFonts w:hint="default" w:ascii="Times New Roman" w:hAnsi="Times New Roman" w:eastAsia="Segoe UI" w:cs="Times New Roman"/>
          <w:b/>
          <w:i w:val="0"/>
          <w:caps w:val="0"/>
          <w:color w:val="000000"/>
          <w:spacing w:val="0"/>
          <w:sz w:val="28"/>
          <w:szCs w:val="28"/>
          <w:vertAlign w:val="baseline"/>
          <w:lang w:val="en-US"/>
        </w:rPr>
        <w:t> </w:t>
      </w:r>
      <w:r>
        <w:rPr>
          <w:rFonts w:hint="default" w:ascii="Times New Roman" w:hAnsi="Times New Roman" w:eastAsia="Segoe UI" w:cs="Times New Roman"/>
          <w:b w:val="0"/>
          <w:i w:val="0"/>
          <w:caps w:val="0"/>
          <w:color w:val="000000"/>
          <w:spacing w:val="0"/>
          <w:sz w:val="28"/>
          <w:szCs w:val="28"/>
          <w:vertAlign w:val="baseline"/>
        </w:rPr>
        <w:t> </w:t>
      </w:r>
    </w:p>
    <w:tbl>
      <w:tblPr>
        <w:tblStyle w:val="106"/>
        <w:tblW w:w="8520"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4260"/>
        <w:gridCol w:w="4260"/>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598" w:hRule="atLeast"/>
        </w:trPr>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i w:val="0"/>
                <w:color w:val="000000"/>
              </w:rPr>
            </w:pPr>
            <w:r>
              <w:rPr>
                <w:rFonts w:hint="default" w:ascii="Times New Roman" w:hAnsi="Times New Roman" w:cs="Times New Roman"/>
                <w:b/>
                <w:i w:val="0"/>
                <w:color w:val="000000"/>
                <w:sz w:val="28"/>
                <w:szCs w:val="28"/>
                <w:vertAlign w:val="baseline"/>
                <w:lang w:val="en-US"/>
              </w:rPr>
              <w:t>HARDWARE </w:t>
            </w:r>
            <w:r>
              <w:rPr>
                <w:rFonts w:hint="default" w:ascii="Times New Roman" w:hAnsi="Times New Roman" w:cs="Times New Roman"/>
                <w:b w:val="0"/>
                <w:i w:val="0"/>
                <w:color w:val="000000"/>
                <w:sz w:val="28"/>
                <w:szCs w:val="28"/>
                <w:vertAlign w:val="baseline"/>
              </w:rPr>
              <w:t> </w:t>
            </w:r>
          </w:p>
        </w:tc>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center"/>
              <w:textAlignment w:val="baseline"/>
              <w:rPr>
                <w:b w:val="0"/>
                <w:i w:val="0"/>
                <w:color w:val="000000"/>
              </w:rPr>
            </w:pPr>
            <w:r>
              <w:rPr>
                <w:rFonts w:hint="default" w:ascii="Times New Roman" w:hAnsi="Times New Roman" w:cs="Times New Roman"/>
                <w:b/>
                <w:i w:val="0"/>
                <w:color w:val="000000"/>
                <w:sz w:val="28"/>
                <w:szCs w:val="28"/>
                <w:vertAlign w:val="baseline"/>
                <w:lang w:val="en-US"/>
              </w:rPr>
              <w:t>SPECIFICATIONS </w:t>
            </w:r>
            <w:r>
              <w:rPr>
                <w:rFonts w:hint="default" w:ascii="Times New Roman" w:hAnsi="Times New Roman" w:cs="Times New Roman"/>
                <w:b w:val="0"/>
                <w:i w:val="0"/>
                <w:color w:val="000000"/>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598" w:hRule="atLeast"/>
        </w:trPr>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000000"/>
              </w:rPr>
            </w:pPr>
            <w:r>
              <w:rPr>
                <w:rFonts w:hint="default" w:ascii="Times New Roman" w:hAnsi="Times New Roman" w:cs="Times New Roman"/>
                <w:b w:val="0"/>
                <w:i w:val="0"/>
                <w:color w:val="000000"/>
                <w:sz w:val="28"/>
                <w:szCs w:val="28"/>
                <w:vertAlign w:val="baseline"/>
                <w:lang w:val="en-US"/>
              </w:rPr>
              <w:t>CPU </w:t>
            </w:r>
            <w:r>
              <w:rPr>
                <w:rFonts w:hint="default" w:ascii="Times New Roman" w:hAnsi="Times New Roman" w:cs="Times New Roman"/>
                <w:b w:val="0"/>
                <w:i w:val="0"/>
                <w:color w:val="000000"/>
                <w:sz w:val="28"/>
                <w:szCs w:val="28"/>
                <w:vertAlign w:val="baseline"/>
              </w:rPr>
              <w:t> </w:t>
            </w:r>
          </w:p>
        </w:tc>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000000"/>
              </w:rPr>
            </w:pPr>
            <w:r>
              <w:rPr>
                <w:rFonts w:hint="default" w:ascii="Times New Roman" w:hAnsi="Times New Roman" w:cs="Times New Roman"/>
                <w:b w:val="0"/>
                <w:i w:val="0"/>
                <w:color w:val="000000"/>
                <w:sz w:val="28"/>
                <w:szCs w:val="28"/>
                <w:vertAlign w:val="baseline"/>
                <w:lang w:val="en-US"/>
              </w:rPr>
              <w:t>Intel Core 2 Duo CPU </w:t>
            </w:r>
            <w:r>
              <w:rPr>
                <w:rFonts w:hint="default" w:ascii="Times New Roman" w:hAnsi="Times New Roman" w:cs="Times New Roman"/>
                <w:b w:val="0"/>
                <w:i w:val="0"/>
                <w:color w:val="000000"/>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598" w:hRule="atLeast"/>
        </w:trPr>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000000"/>
              </w:rPr>
            </w:pPr>
            <w:r>
              <w:rPr>
                <w:rFonts w:hint="default" w:ascii="Times New Roman" w:hAnsi="Times New Roman" w:cs="Times New Roman"/>
                <w:b w:val="0"/>
                <w:i w:val="0"/>
                <w:color w:val="000000"/>
                <w:sz w:val="28"/>
                <w:szCs w:val="28"/>
                <w:vertAlign w:val="baseline"/>
                <w:lang w:val="en-US"/>
              </w:rPr>
              <w:t>Processor speed </w:t>
            </w:r>
            <w:r>
              <w:rPr>
                <w:rFonts w:hint="default" w:ascii="Times New Roman" w:hAnsi="Times New Roman" w:cs="Times New Roman"/>
                <w:b w:val="0"/>
                <w:i w:val="0"/>
                <w:color w:val="000000"/>
                <w:sz w:val="28"/>
                <w:szCs w:val="28"/>
                <w:vertAlign w:val="baseline"/>
              </w:rPr>
              <w:t> </w:t>
            </w:r>
          </w:p>
        </w:tc>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000000"/>
              </w:rPr>
            </w:pPr>
            <w:r>
              <w:rPr>
                <w:rFonts w:hint="default" w:ascii="Times New Roman" w:hAnsi="Times New Roman" w:cs="Times New Roman"/>
                <w:b w:val="0"/>
                <w:i w:val="0"/>
                <w:color w:val="000000"/>
                <w:sz w:val="28"/>
                <w:szCs w:val="28"/>
                <w:vertAlign w:val="baseline"/>
                <w:lang w:val="en-US"/>
              </w:rPr>
              <w:t>2.10 GHz </w:t>
            </w:r>
            <w:r>
              <w:rPr>
                <w:rFonts w:hint="default" w:ascii="Times New Roman" w:hAnsi="Times New Roman" w:cs="Times New Roman"/>
                <w:b w:val="0"/>
                <w:i w:val="0"/>
                <w:color w:val="000000"/>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598" w:hRule="atLeast"/>
        </w:trPr>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000000"/>
              </w:rPr>
            </w:pPr>
            <w:r>
              <w:rPr>
                <w:rFonts w:hint="default" w:ascii="Times New Roman" w:hAnsi="Times New Roman" w:cs="Times New Roman"/>
                <w:b w:val="0"/>
                <w:i w:val="0"/>
                <w:color w:val="000000"/>
                <w:sz w:val="28"/>
                <w:szCs w:val="28"/>
                <w:vertAlign w:val="baseline"/>
                <w:lang w:val="en-US"/>
              </w:rPr>
              <w:t>RAM </w:t>
            </w:r>
            <w:r>
              <w:rPr>
                <w:rFonts w:hint="default" w:ascii="Times New Roman" w:hAnsi="Times New Roman" w:cs="Times New Roman"/>
                <w:b w:val="0"/>
                <w:i w:val="0"/>
                <w:color w:val="000000"/>
                <w:sz w:val="28"/>
                <w:szCs w:val="28"/>
                <w:vertAlign w:val="baseline"/>
              </w:rPr>
              <w:t> </w:t>
            </w:r>
          </w:p>
        </w:tc>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000000"/>
              </w:rPr>
            </w:pPr>
            <w:r>
              <w:rPr>
                <w:rFonts w:hint="default" w:ascii="Times New Roman" w:hAnsi="Times New Roman" w:cs="Times New Roman"/>
                <w:b w:val="0"/>
                <w:i w:val="0"/>
                <w:color w:val="000000"/>
                <w:sz w:val="28"/>
                <w:szCs w:val="28"/>
                <w:vertAlign w:val="baseline"/>
                <w:lang w:val="en-US"/>
              </w:rPr>
              <w:t>1.00 GB </w:t>
            </w:r>
            <w:r>
              <w:rPr>
                <w:rFonts w:hint="default" w:ascii="Times New Roman" w:hAnsi="Times New Roman" w:cs="Times New Roman"/>
                <w:b w:val="0"/>
                <w:i w:val="0"/>
                <w:color w:val="000000"/>
                <w:sz w:val="28"/>
                <w:szCs w:val="28"/>
                <w:vertAlign w:val="baseline"/>
              </w:rPr>
              <w:t> </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CellMar>
            <w:top w:w="0" w:type="dxa"/>
            <w:left w:w="0" w:type="dxa"/>
            <w:bottom w:w="0" w:type="dxa"/>
            <w:right w:w="0" w:type="dxa"/>
          </w:tblCellMar>
        </w:tblPrEx>
        <w:trPr>
          <w:trHeight w:val="626" w:hRule="atLeast"/>
        </w:trPr>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000000"/>
              </w:rPr>
            </w:pPr>
            <w:r>
              <w:rPr>
                <w:rFonts w:hint="default" w:ascii="Times New Roman" w:hAnsi="Times New Roman" w:cs="Times New Roman"/>
                <w:b w:val="0"/>
                <w:i w:val="0"/>
                <w:color w:val="000000"/>
                <w:sz w:val="28"/>
                <w:szCs w:val="28"/>
                <w:vertAlign w:val="baseline"/>
                <w:lang w:val="en-US"/>
              </w:rPr>
              <w:t>Hard Disk </w:t>
            </w:r>
            <w:r>
              <w:rPr>
                <w:rFonts w:hint="default" w:ascii="Times New Roman" w:hAnsi="Times New Roman" w:cs="Times New Roman"/>
                <w:b w:val="0"/>
                <w:i w:val="0"/>
                <w:color w:val="000000"/>
                <w:sz w:val="28"/>
                <w:szCs w:val="28"/>
                <w:vertAlign w:val="baseline"/>
              </w:rPr>
              <w:t> </w:t>
            </w:r>
          </w:p>
        </w:tc>
        <w:tc>
          <w:tcPr>
            <w:tcW w:w="4260"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000000"/>
              </w:rPr>
            </w:pPr>
            <w:r>
              <w:rPr>
                <w:rFonts w:hint="default" w:ascii="Times New Roman" w:hAnsi="Times New Roman" w:cs="Times New Roman"/>
                <w:b w:val="0"/>
                <w:i w:val="0"/>
                <w:color w:val="000000"/>
                <w:sz w:val="28"/>
                <w:szCs w:val="28"/>
                <w:vertAlign w:val="baseline"/>
                <w:lang w:val="en-US"/>
              </w:rPr>
              <w:t>120 GB </w:t>
            </w:r>
            <w:r>
              <w:rPr>
                <w:rFonts w:hint="default" w:ascii="Times New Roman" w:hAnsi="Times New Roman" w:cs="Times New Roman"/>
                <w:b w:val="0"/>
                <w:i w:val="0"/>
                <w:color w:val="000000"/>
                <w:sz w:val="28"/>
                <w:szCs w:val="28"/>
                <w:vertAlign w:val="baseline"/>
              </w:rPr>
              <w:t> </w:t>
            </w:r>
          </w:p>
        </w:tc>
      </w:tr>
    </w:tbl>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b w:val="0"/>
          <w:i w:val="0"/>
          <w:color w:val="000000"/>
        </w:rPr>
      </w:pPr>
      <w:r>
        <w:rPr>
          <w:rFonts w:hint="default" w:ascii="Times New Roman" w:hAnsi="Times New Roman" w:eastAsia="Segoe UI" w:cs="Times New Roman"/>
          <w:b/>
          <w:i w:val="0"/>
          <w:caps w:val="0"/>
          <w:color w:val="000000"/>
          <w:spacing w:val="0"/>
          <w:sz w:val="28"/>
          <w:szCs w:val="28"/>
          <w:vertAlign w:val="baseline"/>
          <w:lang w:val="en-US"/>
        </w:rPr>
        <w:t> </w:t>
      </w:r>
      <w:r>
        <w:rPr>
          <w:rFonts w:hint="default" w:ascii="Times New Roman" w:hAnsi="Times New Roman" w:eastAsia="Segoe UI" w:cs="Times New Roman"/>
          <w:b w:val="0"/>
          <w:i w:val="0"/>
          <w:caps w:val="0"/>
          <w:color w:val="000000"/>
          <w:spacing w:val="0"/>
          <w:sz w:val="28"/>
          <w:szCs w:val="28"/>
          <w:vertAlign w:val="baseline"/>
        </w:rPr>
        <w:t> </w:t>
      </w: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432" w:right="0" w:firstLine="0"/>
        <w:jc w:val="left"/>
        <w:textAlignment w:val="baseline"/>
        <w:rPr>
          <w:b/>
          <w:i w:val="0"/>
          <w:color w:val="000000"/>
          <w:u w:val="single"/>
        </w:rPr>
      </w:pPr>
      <w:r>
        <w:rPr>
          <w:rFonts w:hint="default" w:ascii="Arial" w:hAnsi="Arial" w:eastAsia="Segoe UI" w:cs="Arial"/>
          <w:b w:val="0"/>
          <w:i w:val="0"/>
          <w:caps w:val="0"/>
          <w:color w:val="000000"/>
          <w:spacing w:val="0"/>
          <w:sz w:val="28"/>
          <w:szCs w:val="28"/>
          <w:u w:val="none"/>
          <w:vertAlign w:val="baseline"/>
          <w:lang w:val="en-IN"/>
        </w:rPr>
        <w:t>2).</w:t>
      </w:r>
      <w:r>
        <w:rPr>
          <w:rFonts w:hint="default" w:ascii="Arial" w:hAnsi="Arial" w:eastAsia="Segoe UI" w:cs="Arial"/>
          <w:b w:val="0"/>
          <w:i w:val="0"/>
          <w:caps w:val="0"/>
          <w:color w:val="000000"/>
          <w:spacing w:val="0"/>
          <w:sz w:val="28"/>
          <w:szCs w:val="28"/>
          <w:u w:val="none"/>
          <w:vertAlign w:val="baseline"/>
          <w:lang w:val="en-US"/>
        </w:rPr>
        <w:t> </w:t>
      </w:r>
      <w:r>
        <w:rPr>
          <w:rFonts w:hint="default" w:ascii="Times New Roman" w:hAnsi="Times New Roman" w:eastAsia="Segoe UI" w:cs="Times New Roman"/>
          <w:b/>
          <w:i w:val="0"/>
          <w:caps w:val="0"/>
          <w:color w:val="000000"/>
          <w:spacing w:val="0"/>
          <w:sz w:val="28"/>
          <w:szCs w:val="28"/>
          <w:u w:val="single"/>
          <w:vertAlign w:val="baseline"/>
          <w:lang w:val="en-US"/>
        </w:rPr>
        <w:t>Software Specifications</w:t>
      </w:r>
      <w:r>
        <w:rPr>
          <w:rFonts w:hint="default" w:ascii="Times New Roman" w:hAnsi="Times New Roman" w:eastAsia="Segoe UI" w:cs="Times New Roman"/>
          <w:b/>
          <w:i w:val="0"/>
          <w:caps w:val="0"/>
          <w:color w:val="000000"/>
          <w:spacing w:val="0"/>
          <w:sz w:val="28"/>
          <w:szCs w:val="28"/>
          <w:u w:val="none"/>
          <w:vertAlign w:val="baseline"/>
          <w:lang w:val="en-US"/>
        </w:rPr>
        <w:t> </w:t>
      </w:r>
      <w:r>
        <w:rPr>
          <w:rFonts w:hint="default" w:ascii="Times New Roman" w:hAnsi="Times New Roman" w:eastAsia="Segoe UI" w:cs="Times New Roman"/>
          <w:b/>
          <w:i w:val="0"/>
          <w:caps w:val="0"/>
          <w:color w:val="000000"/>
          <w:spacing w:val="0"/>
          <w:sz w:val="28"/>
          <w:szCs w:val="28"/>
          <w:u w:val="single"/>
          <w:vertAlign w:val="baseline"/>
        </w:rPr>
        <w:t> </w:t>
      </w:r>
    </w:p>
    <w:tbl>
      <w:tblPr>
        <w:tblStyle w:val="106"/>
        <w:tblW w:w="8639" w:type="dxa"/>
        <w:tblInd w:w="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Layout w:type="autofit"/>
        <w:tblCellMar>
          <w:top w:w="0" w:type="dxa"/>
          <w:left w:w="0" w:type="dxa"/>
          <w:bottom w:w="0" w:type="dxa"/>
          <w:right w:w="0" w:type="dxa"/>
        </w:tblCellMar>
      </w:tblPr>
      <w:tblGrid>
        <w:gridCol w:w="3955"/>
        <w:gridCol w:w="4684"/>
      </w:tblGrid>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649" w:hRule="atLeast"/>
        </w:trPr>
        <w:tc>
          <w:tcPr>
            <w:tcW w:w="395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b w:val="0"/>
                <w:i w:val="0"/>
                <w:color w:val="000000"/>
                <w:lang w:val="en-IN"/>
              </w:rPr>
            </w:pPr>
            <w:r>
              <w:rPr>
                <w:rFonts w:hint="default"/>
                <w:b w:val="0"/>
                <w:i w:val="0"/>
                <w:color w:val="000000"/>
                <w:lang w:val="en-IN"/>
              </w:rPr>
              <w:t>FOR DASHBOARD</w:t>
            </w:r>
          </w:p>
        </w:tc>
        <w:tc>
          <w:tcPr>
            <w:tcW w:w="468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right="0" w:firstLine="2281" w:firstLineChars="950"/>
              <w:jc w:val="left"/>
              <w:textAlignment w:val="baseline"/>
              <w:rPr>
                <w:rFonts w:hint="default"/>
                <w:b w:val="0"/>
                <w:i w:val="0"/>
                <w:color w:val="000000"/>
                <w:lang w:val="en-IN"/>
              </w:rPr>
            </w:pPr>
            <w:r>
              <w:rPr>
                <w:rFonts w:hint="default"/>
                <w:b/>
                <w:bCs/>
                <w:i w:val="0"/>
                <w:color w:val="000000"/>
                <w:lang w:val="en-IN"/>
              </w:rPr>
              <w:t>PoweBI</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399" w:hRule="atLeast"/>
        </w:trPr>
        <w:tc>
          <w:tcPr>
            <w:tcW w:w="395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b w:val="0"/>
                <w:i w:val="0"/>
                <w:color w:val="000000"/>
                <w:lang w:val="en-IN"/>
              </w:rPr>
            </w:pPr>
            <w:r>
              <w:rPr>
                <w:rFonts w:hint="default"/>
                <w:b w:val="0"/>
                <w:i w:val="0"/>
                <w:color w:val="000000"/>
                <w:lang w:val="en-IN"/>
              </w:rPr>
              <w:t>ETL or SSIS</w:t>
            </w:r>
          </w:p>
        </w:tc>
        <w:tc>
          <w:tcPr>
            <w:tcW w:w="468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leftChars="0" w:right="0" w:rightChars="0" w:firstLine="0" w:firstLineChars="0"/>
              <w:jc w:val="left"/>
              <w:textAlignment w:val="baseline"/>
              <w:rPr>
                <w:rFonts w:hint="default" w:ascii="Times New Roman" w:hAnsi="Times New Roman" w:cs="Times New Roman" w:eastAsiaTheme="minorHAnsi"/>
                <w:b w:val="0"/>
                <w:i w:val="0"/>
                <w:color w:val="000000"/>
                <w:sz w:val="24"/>
                <w:szCs w:val="24"/>
                <w:lang w:val="en-IN" w:eastAsia="en-US" w:bidi="ar-SA"/>
              </w:rPr>
            </w:pPr>
            <w:r>
              <w:rPr>
                <w:rFonts w:hint="default"/>
                <w:b/>
                <w:bCs/>
                <w:i w:val="0"/>
                <w:color w:val="000000"/>
                <w:lang w:val="en-IN"/>
              </w:rPr>
              <w:t>SQL SERVER DATA TOOLS FOR VISUAL STUDIO(SSDT)</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127" w:hRule="atLeast"/>
        </w:trPr>
        <w:tc>
          <w:tcPr>
            <w:tcW w:w="395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b w:val="0"/>
                <w:i w:val="0"/>
                <w:color w:val="000000"/>
                <w:lang w:val="en-IN"/>
              </w:rPr>
            </w:pPr>
            <w:r>
              <w:rPr>
                <w:rFonts w:hint="default" w:cs="Times New Roman"/>
                <w:b w:val="0"/>
                <w:i w:val="0"/>
                <w:color w:val="000000"/>
                <w:sz w:val="28"/>
                <w:szCs w:val="28"/>
                <w:vertAlign w:val="baseline"/>
                <w:lang w:val="en-IN"/>
              </w:rPr>
              <w:t>SERVER</w:t>
            </w:r>
            <w:r>
              <w:rPr>
                <w:rFonts w:hint="default" w:ascii="Times New Roman" w:hAnsi="Times New Roman" w:cs="Times New Roman"/>
                <w:b w:val="0"/>
                <w:i w:val="0"/>
                <w:color w:val="000000"/>
                <w:sz w:val="28"/>
                <w:szCs w:val="28"/>
                <w:vertAlign w:val="baseline"/>
                <w:lang w:val="en-US"/>
              </w:rPr>
              <w:t> </w:t>
            </w:r>
            <w:r>
              <w:rPr>
                <w:rFonts w:hint="default" w:ascii="Times New Roman" w:hAnsi="Times New Roman" w:cs="Times New Roman"/>
                <w:b w:val="0"/>
                <w:i w:val="0"/>
                <w:color w:val="000000"/>
                <w:sz w:val="28"/>
                <w:szCs w:val="28"/>
                <w:vertAlign w:val="baseline"/>
              </w:rPr>
              <w:t> </w:t>
            </w:r>
            <w:r>
              <w:rPr>
                <w:rFonts w:hint="default" w:cs="Times New Roman"/>
                <w:b w:val="0"/>
                <w:i w:val="0"/>
                <w:color w:val="000000"/>
                <w:sz w:val="28"/>
                <w:szCs w:val="28"/>
                <w:vertAlign w:val="baseline"/>
                <w:lang w:val="en-IN"/>
              </w:rPr>
              <w:t>(DATA WAREHOUSE)</w:t>
            </w:r>
          </w:p>
        </w:tc>
        <w:tc>
          <w:tcPr>
            <w:tcW w:w="468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b w:val="0"/>
                <w:i w:val="0"/>
                <w:color w:val="000000"/>
                <w:lang w:val="en-IN"/>
              </w:rPr>
            </w:pPr>
            <w:r>
              <w:rPr>
                <w:rFonts w:hint="default" w:ascii="Times New Roman" w:hAnsi="Times New Roman" w:cs="Times New Roman"/>
                <w:b w:val="0"/>
                <w:i w:val="0"/>
                <w:color w:val="000000"/>
                <w:sz w:val="28"/>
                <w:szCs w:val="28"/>
                <w:vertAlign w:val="baseline"/>
                <w:lang w:val="en-US"/>
              </w:rPr>
              <w:t> </w:t>
            </w:r>
            <w:r>
              <w:rPr>
                <w:rFonts w:hint="default" w:ascii="Times New Roman" w:hAnsi="Times New Roman" w:cs="Times New Roman"/>
                <w:b/>
                <w:bCs/>
                <w:i w:val="0"/>
                <w:color w:val="000000"/>
                <w:sz w:val="28"/>
                <w:szCs w:val="28"/>
                <w:vertAlign w:val="baseline"/>
              </w:rPr>
              <w:t> </w:t>
            </w:r>
            <w:r>
              <w:rPr>
                <w:rFonts w:hint="default" w:cs="Times New Roman"/>
                <w:b/>
                <w:bCs/>
                <w:i w:val="0"/>
                <w:color w:val="000000"/>
                <w:sz w:val="28"/>
                <w:szCs w:val="28"/>
                <w:vertAlign w:val="baseline"/>
                <w:lang w:val="en-IN"/>
              </w:rPr>
              <w:t>SQL SERVER express</w:t>
            </w:r>
          </w:p>
        </w:tc>
      </w:tr>
      <w:tr>
        <w:tblPrEx>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shd w:val="clear" w:color="auto" w:fill="auto"/>
          <w:tblCellMar>
            <w:top w:w="0" w:type="dxa"/>
            <w:left w:w="0" w:type="dxa"/>
            <w:bottom w:w="0" w:type="dxa"/>
            <w:right w:w="0" w:type="dxa"/>
          </w:tblCellMar>
        </w:tblPrEx>
        <w:trPr>
          <w:trHeight w:val="1143" w:hRule="atLeast"/>
        </w:trPr>
        <w:tc>
          <w:tcPr>
            <w:tcW w:w="3955"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b w:val="0"/>
                <w:i w:val="0"/>
                <w:color w:val="000000"/>
                <w:lang w:val="en-IN"/>
              </w:rPr>
            </w:pPr>
            <w:r>
              <w:rPr>
                <w:rFonts w:hint="default"/>
                <w:b w:val="0"/>
                <w:i w:val="0"/>
                <w:color w:val="000000"/>
                <w:lang w:val="en-IN"/>
              </w:rPr>
              <w:t xml:space="preserve">To manage SQL server Database </w:t>
            </w:r>
          </w:p>
        </w:tc>
        <w:tc>
          <w:tcPr>
            <w:tcW w:w="4684" w:type="dxa"/>
            <w:tcBorders>
              <w:top w:val="single" w:color="000000" w:sz="4" w:space="0"/>
              <w:left w:val="single" w:color="000000" w:sz="4" w:space="0"/>
              <w:bottom w:val="single" w:color="000000" w:sz="4" w:space="0"/>
              <w:right w:val="single" w:color="000000" w:sz="4" w:space="0"/>
            </w:tcBorders>
            <w:shd w:val="clear" w:color="auto" w:fill="auto"/>
            <w:vAlign w:val="top"/>
          </w:tcPr>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textAlignment w:val="baseline"/>
              <w:rPr>
                <w:rFonts w:hint="default"/>
                <w:b w:val="0"/>
                <w:i w:val="0"/>
                <w:color w:val="000000"/>
                <w:lang w:val="en-IN"/>
              </w:rPr>
            </w:pPr>
            <w:r>
              <w:rPr>
                <w:rFonts w:hint="default" w:cs="Times New Roman"/>
                <w:b/>
                <w:bCs/>
                <w:i w:val="0"/>
                <w:color w:val="000000"/>
                <w:sz w:val="28"/>
                <w:szCs w:val="28"/>
                <w:vertAlign w:val="baseline"/>
                <w:lang w:val="en-IN"/>
              </w:rPr>
              <w:t xml:space="preserve">Microsoft SQL SERVER Management </w:t>
            </w:r>
            <w:r>
              <w:rPr>
                <w:rFonts w:hint="default" w:ascii="Times New Roman" w:hAnsi="Times New Roman" w:cs="Times New Roman"/>
                <w:b/>
                <w:bCs/>
                <w:i w:val="0"/>
                <w:color w:val="000000"/>
                <w:sz w:val="28"/>
                <w:szCs w:val="28"/>
                <w:vertAlign w:val="baseline"/>
                <w:lang w:val="en-US"/>
              </w:rPr>
              <w:t> </w:t>
            </w:r>
            <w:r>
              <w:rPr>
                <w:rFonts w:hint="default" w:ascii="Times New Roman" w:hAnsi="Times New Roman" w:cs="Times New Roman"/>
                <w:b/>
                <w:bCs/>
                <w:i w:val="0"/>
                <w:color w:val="000000"/>
                <w:sz w:val="28"/>
                <w:szCs w:val="28"/>
                <w:vertAlign w:val="baseline"/>
              </w:rPr>
              <w:t> </w:t>
            </w:r>
            <w:r>
              <w:rPr>
                <w:rFonts w:hint="default" w:cs="Times New Roman"/>
                <w:b/>
                <w:bCs/>
                <w:i w:val="0"/>
                <w:color w:val="000000"/>
                <w:sz w:val="28"/>
                <w:szCs w:val="28"/>
                <w:vertAlign w:val="baseline"/>
                <w:lang w:val="en-IN"/>
              </w:rPr>
              <w:t>Studio(SSMS)</w:t>
            </w:r>
          </w:p>
        </w:tc>
      </w:tr>
    </w:tbl>
    <w:p>
      <w:pPr>
        <w:spacing w:before="0" w:after="384" w:line="259" w:lineRule="auto"/>
        <w:ind w:right="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spacing w:before="0" w:after="384" w:line="259" w:lineRule="auto"/>
        <w:ind w:left="0" w:right="0" w:firstLine="1446" w:firstLineChars="20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spacing w:before="0" w:after="384" w:line="259" w:lineRule="auto"/>
        <w:ind w:left="0" w:right="0" w:firstLine="1446" w:firstLineChars="20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spacing w:before="0" w:after="384" w:line="259" w:lineRule="auto"/>
        <w:ind w:left="0" w:right="0" w:firstLine="1446" w:firstLineChars="20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spacing w:before="0" w:after="384" w:line="259" w:lineRule="auto"/>
        <w:ind w:left="0" w:right="0" w:firstLine="1446" w:firstLineChars="20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spacing w:before="0" w:after="384" w:line="259" w:lineRule="auto"/>
        <w:ind w:right="0"/>
        <w:jc w:val="left"/>
        <w:rPr>
          <w:rFonts w:hint="default" w:ascii="Times New Roman" w:hAnsi="Times New Roman" w:eastAsia="SimSun" w:cs="Times New Roman"/>
          <w:b/>
          <w:bCs/>
          <w:i w:val="0"/>
          <w:caps w:val="0"/>
          <w:color w:val="000000" w:themeColor="text1"/>
          <w:spacing w:val="0"/>
          <w:sz w:val="72"/>
          <w:szCs w:val="72"/>
          <w:u w:val="none"/>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72"/>
          <w:szCs w:val="72"/>
          <w:u w:val="none"/>
          <w:shd w:val="clear" w:fill="FFFFFF"/>
          <w:lang w:val="en-IN"/>
          <w14:textFill>
            <w14:solidFill>
              <w14:schemeClr w14:val="tx1"/>
            </w14:solidFill>
          </w14:textFill>
        </w:rPr>
        <w:t>Explanation :-</w:t>
      </w:r>
    </w:p>
    <w:p>
      <w:pPr>
        <w:spacing w:before="0" w:after="384" w:line="259" w:lineRule="auto"/>
        <w:ind w:right="0"/>
        <w:jc w:val="left"/>
        <w:rPr>
          <w:rFonts w:hint="default" w:ascii="Times New Roman" w:hAnsi="Times New Roman" w:eastAsia="SimSun" w:cs="Times New Roman"/>
          <w:b/>
          <w:bCs/>
          <w:i w:val="0"/>
          <w:caps w:val="0"/>
          <w:color w:val="000000" w:themeColor="text1"/>
          <w:spacing w:val="0"/>
          <w:sz w:val="72"/>
          <w:szCs w:val="72"/>
          <w:u w:val="none"/>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72"/>
          <w:szCs w:val="72"/>
          <w:u w:val="none"/>
          <w:shd w:val="clear" w:fill="FFFFFF"/>
          <w:lang w:val="en-IN"/>
          <w14:textFill>
            <w14:solidFill>
              <w14:schemeClr w14:val="tx1"/>
            </w14:solidFill>
          </w14:textFill>
        </w:rPr>
        <w:t>1.PowerBI:</w:t>
      </w:r>
    </w:p>
    <w:p>
      <w:pPr>
        <w:spacing w:before="0" w:after="384" w:line="259" w:lineRule="auto"/>
        <w:ind w:right="0"/>
        <w:jc w:val="left"/>
        <w:rPr>
          <w:rFonts w:hint="default" w:ascii="Times New Roman" w:hAnsi="Times New Roman" w:eastAsia="SimSun" w:cs="Times New Roman"/>
          <w:i w:val="0"/>
          <w:caps w:val="0"/>
          <w:color w:val="222222"/>
          <w:spacing w:val="0"/>
          <w:sz w:val="32"/>
          <w:szCs w:val="32"/>
          <w:shd w:val="clear" w:fill="FFFFFF"/>
        </w:rPr>
      </w:pPr>
      <w:r>
        <w:rPr>
          <w:rFonts w:hint="default" w:ascii="Times New Roman" w:hAnsi="Times New Roman" w:eastAsia="SimSun" w:cs="Times New Roman"/>
          <w:i w:val="0"/>
          <w:caps w:val="0"/>
          <w:color w:val="222222"/>
          <w:spacing w:val="0"/>
          <w:sz w:val="32"/>
          <w:szCs w:val="32"/>
          <w:shd w:val="clear" w:fill="FFFFFF"/>
          <w:lang w:val="en-IN"/>
        </w:rPr>
        <w:t>-&gt;</w:t>
      </w:r>
      <w:r>
        <w:rPr>
          <w:rFonts w:hint="default" w:ascii="Times New Roman" w:hAnsi="Times New Roman" w:eastAsia="SimSun" w:cs="Times New Roman"/>
          <w:i w:val="0"/>
          <w:caps w:val="0"/>
          <w:color w:val="222222"/>
          <w:spacing w:val="0"/>
          <w:sz w:val="32"/>
          <w:szCs w:val="32"/>
          <w:shd w:val="clear" w:fill="FFFFFF"/>
        </w:rPr>
        <w:t>Power BI is a business analytic</w:t>
      </w:r>
      <w:r>
        <w:rPr>
          <w:rFonts w:hint="default" w:ascii="Times New Roman" w:hAnsi="Times New Roman" w:eastAsia="SimSun" w:cs="Times New Roman"/>
          <w:i w:val="0"/>
          <w:caps w:val="0"/>
          <w:color w:val="222222"/>
          <w:spacing w:val="0"/>
          <w:sz w:val="32"/>
          <w:szCs w:val="32"/>
          <w:shd w:val="clear" w:fill="FFFFFF"/>
          <w:lang w:val="en-IN"/>
        </w:rPr>
        <w:t xml:space="preserve"> </w:t>
      </w:r>
      <w:r>
        <w:rPr>
          <w:rFonts w:hint="default" w:ascii="Times New Roman" w:hAnsi="Times New Roman" w:eastAsia="SimSun" w:cs="Times New Roman"/>
          <w:i w:val="0"/>
          <w:caps w:val="0"/>
          <w:color w:val="222222"/>
          <w:spacing w:val="0"/>
          <w:sz w:val="32"/>
          <w:szCs w:val="32"/>
          <w:shd w:val="clear" w:fill="FFFFFF"/>
        </w:rPr>
        <w:t xml:space="preserve"> service by Microsoft.</w:t>
      </w:r>
    </w:p>
    <w:p>
      <w:pPr>
        <w:spacing w:before="0" w:after="384" w:line="259" w:lineRule="auto"/>
        <w:ind w:right="0"/>
        <w:jc w:val="left"/>
        <w:rPr>
          <w:rFonts w:hint="default" w:ascii="Arial" w:hAnsi="Arial" w:eastAsia="SimSun" w:cs="Arial"/>
          <w:i w:val="0"/>
          <w:caps w:val="0"/>
          <w:color w:val="222222"/>
          <w:spacing w:val="0"/>
          <w:sz w:val="32"/>
          <w:szCs w:val="32"/>
          <w:shd w:val="clear" w:fill="FFFFFF"/>
        </w:rPr>
      </w:pPr>
      <w:r>
        <w:rPr>
          <w:rFonts w:hint="default" w:ascii="Times New Roman" w:hAnsi="Times New Roman" w:eastAsia="SimSun" w:cs="Times New Roman"/>
          <w:i w:val="0"/>
          <w:caps w:val="0"/>
          <w:color w:val="222222"/>
          <w:spacing w:val="0"/>
          <w:sz w:val="32"/>
          <w:szCs w:val="32"/>
          <w:shd w:val="clear" w:fill="FFFFFF"/>
        </w:rPr>
        <w:t xml:space="preserve"> </w:t>
      </w:r>
      <w:r>
        <w:rPr>
          <w:rFonts w:hint="default" w:ascii="Times New Roman" w:hAnsi="Times New Roman" w:eastAsia="SimSun" w:cs="Times New Roman"/>
          <w:i w:val="0"/>
          <w:caps w:val="0"/>
          <w:color w:val="222222"/>
          <w:spacing w:val="0"/>
          <w:sz w:val="32"/>
          <w:szCs w:val="32"/>
          <w:shd w:val="clear" w:fill="FFFFFF"/>
          <w:lang w:val="en-IN"/>
        </w:rPr>
        <w:t>-&gt;</w:t>
      </w:r>
      <w:r>
        <w:rPr>
          <w:rFonts w:hint="default" w:ascii="Times New Roman" w:hAnsi="Times New Roman" w:eastAsia="SimSun" w:cs="Times New Roman"/>
          <w:i w:val="0"/>
          <w:caps w:val="0"/>
          <w:color w:val="222222"/>
          <w:spacing w:val="0"/>
          <w:sz w:val="32"/>
          <w:szCs w:val="32"/>
          <w:shd w:val="clear" w:fill="FFFFFF"/>
        </w:rPr>
        <w:t>It aims to provide interactive visualizations and business intelligence capabilities with an interface simple enough for end users to create their own reports and dashboards.</w:t>
      </w:r>
      <w:r>
        <w:rPr>
          <w:rFonts w:hint="default" w:ascii="Arial" w:hAnsi="Arial" w:eastAsia="SimSun" w:cs="Arial"/>
          <w:i w:val="0"/>
          <w:caps w:val="0"/>
          <w:color w:val="222222"/>
          <w:spacing w:val="0"/>
          <w:sz w:val="32"/>
          <w:szCs w:val="32"/>
          <w:shd w:val="clear" w:fill="FFFFFF"/>
        </w:rPr>
        <w:t> </w:t>
      </w:r>
    </w:p>
    <w:p>
      <w:pPr>
        <w:spacing w:before="0" w:after="384" w:line="259" w:lineRule="auto"/>
        <w:ind w:right="0"/>
        <w:jc w:val="left"/>
        <w:rPr>
          <w:rFonts w:hint="default"/>
          <w:b/>
          <w:bCs/>
          <w:i w:val="0"/>
          <w:color w:val="000000"/>
          <w:sz w:val="40"/>
          <w:szCs w:val="40"/>
          <w:lang w:val="en-IN"/>
        </w:rPr>
      </w:pPr>
    </w:p>
    <w:p>
      <w:pPr>
        <w:spacing w:before="0" w:after="384" w:line="259" w:lineRule="auto"/>
        <w:ind w:right="0"/>
        <w:jc w:val="left"/>
        <w:rPr>
          <w:rFonts w:hint="default"/>
          <w:b/>
          <w:bCs/>
          <w:i w:val="0"/>
          <w:color w:val="000000"/>
          <w:sz w:val="40"/>
          <w:szCs w:val="40"/>
          <w:lang w:val="en-IN"/>
        </w:rPr>
      </w:pPr>
    </w:p>
    <w:p>
      <w:pPr>
        <w:spacing w:before="0" w:after="384" w:line="259" w:lineRule="auto"/>
        <w:ind w:right="0"/>
        <w:jc w:val="left"/>
        <w:rPr>
          <w:rFonts w:hint="default"/>
          <w:b/>
          <w:bCs/>
          <w:i w:val="0"/>
          <w:color w:val="000000"/>
          <w:sz w:val="40"/>
          <w:szCs w:val="40"/>
          <w:lang w:val="en-IN"/>
        </w:rPr>
      </w:pPr>
    </w:p>
    <w:p>
      <w:pPr>
        <w:spacing w:before="0" w:after="384" w:line="259" w:lineRule="auto"/>
        <w:ind w:right="0"/>
        <w:jc w:val="left"/>
        <w:rPr>
          <w:rFonts w:hint="default"/>
          <w:b/>
          <w:bCs/>
          <w:i w:val="0"/>
          <w:color w:val="000000"/>
          <w:sz w:val="40"/>
          <w:szCs w:val="40"/>
          <w:lang w:val="en-IN"/>
        </w:rPr>
      </w:pPr>
    </w:p>
    <w:p>
      <w:pPr>
        <w:spacing w:before="0" w:after="384" w:line="259" w:lineRule="auto"/>
        <w:ind w:right="0"/>
        <w:jc w:val="left"/>
        <w:rPr>
          <w:rFonts w:hint="default"/>
          <w:b/>
          <w:bCs/>
          <w:i w:val="0"/>
          <w:color w:val="000000"/>
          <w:sz w:val="40"/>
          <w:szCs w:val="40"/>
          <w:lang w:val="en-IN"/>
        </w:rPr>
      </w:pPr>
    </w:p>
    <w:p>
      <w:pPr>
        <w:spacing w:before="0" w:after="384" w:line="259" w:lineRule="auto"/>
        <w:ind w:right="0"/>
        <w:jc w:val="left"/>
        <w:rPr>
          <w:rFonts w:hint="default"/>
          <w:b/>
          <w:bCs/>
          <w:i w:val="0"/>
          <w:color w:val="000000"/>
          <w:sz w:val="40"/>
          <w:szCs w:val="40"/>
          <w:lang w:val="en-IN"/>
        </w:rPr>
      </w:pPr>
      <w:r>
        <w:rPr>
          <w:rFonts w:hint="default"/>
          <w:b/>
          <w:bCs/>
          <w:i w:val="0"/>
          <w:color w:val="000000"/>
          <w:sz w:val="40"/>
          <w:szCs w:val="40"/>
          <w:lang w:val="en-IN"/>
        </w:rPr>
        <w:t>2.SQL SERVER DATA TOOLS FOR VISUAL STUDIO(SSDT):</w:t>
      </w:r>
    </w:p>
    <w:p>
      <w:pPr>
        <w:spacing w:before="0" w:after="384" w:line="259" w:lineRule="auto"/>
        <w:ind w:right="0"/>
        <w:jc w:val="left"/>
        <w:rPr>
          <w:rFonts w:hint="default" w:ascii="Times New Roman" w:hAnsi="Times New Roman" w:cs="Times New Roman"/>
          <w:b/>
          <w:bCs/>
          <w:i w:val="0"/>
          <w:color w:val="000000" w:themeColor="text1"/>
          <w:sz w:val="28"/>
          <w:szCs w:val="28"/>
          <w:lang w:val="en-IN"/>
          <w14:textFill>
            <w14:solidFill>
              <w14:schemeClr w14:val="tx1"/>
            </w14:solidFill>
          </w14:textFill>
        </w:rPr>
      </w:pPr>
      <w:r>
        <w:rPr>
          <w:rStyle w:val="105"/>
          <w:rFonts w:hint="default" w:ascii="Times New Roman" w:hAnsi="Times New Roman" w:eastAsia="Segoe UI" w:cs="Times New Roman"/>
          <w:b/>
          <w:i w:val="0"/>
          <w:caps w:val="0"/>
          <w:color w:val="000000" w:themeColor="text1"/>
          <w:spacing w:val="0"/>
          <w:sz w:val="28"/>
          <w:szCs w:val="28"/>
          <w:shd w:val="clear" w:fill="FFFFFF"/>
          <w:lang w:val="en-IN"/>
          <w14:textFill>
            <w14:solidFill>
              <w14:schemeClr w14:val="tx1"/>
            </w14:solidFill>
          </w14:textFill>
        </w:rPr>
        <w:t>-&gt;</w:t>
      </w:r>
      <w:r>
        <w:rPr>
          <w:rStyle w:val="105"/>
          <w:rFonts w:hint="default" w:ascii="Times New Roman" w:hAnsi="Times New Roman" w:eastAsia="Segoe UI" w:cs="Times New Roman"/>
          <w:b/>
          <w:i w:val="0"/>
          <w:caps w:val="0"/>
          <w:color w:val="000000" w:themeColor="text1"/>
          <w:spacing w:val="0"/>
          <w:sz w:val="28"/>
          <w:szCs w:val="28"/>
          <w:shd w:val="clear" w:fill="FFFFFF"/>
          <w14:textFill>
            <w14:solidFill>
              <w14:schemeClr w14:val="tx1"/>
            </w14:solidFill>
          </w14:textFill>
        </w:rPr>
        <w:t>SQL Server Data Tools</w:t>
      </w:r>
      <w:r>
        <w:rPr>
          <w:rFonts w:hint="default" w:ascii="Times New Roman" w:hAnsi="Times New Roman" w:eastAsia="Segoe UI" w:cs="Times New Roman"/>
          <w:i w:val="0"/>
          <w:caps w:val="0"/>
          <w:color w:val="000000" w:themeColor="text1"/>
          <w:spacing w:val="0"/>
          <w:sz w:val="28"/>
          <w:szCs w:val="28"/>
          <w:shd w:val="clear" w:fill="FFFFFF"/>
          <w14:textFill>
            <w14:solidFill>
              <w14:schemeClr w14:val="tx1"/>
            </w14:solidFill>
          </w14:textFill>
        </w:rPr>
        <w:t> is a modern development tool for building SQL Server relational databases, Azure SQL databases, Analysis Services (AS) data models, Integration Services (IS) packages, and Reporting Services (RS) reports. With SSDT, you can design and deploy any SQL Server content type with the same ease as you would develop an application in Visual Studio.</w:t>
      </w:r>
    </w:p>
    <w:p>
      <w:pPr>
        <w:spacing w:before="0" w:after="384" w:line="259" w:lineRule="auto"/>
        <w:ind w:right="0"/>
        <w:jc w:val="left"/>
        <w:rPr>
          <w:rFonts w:hint="default"/>
          <w:b/>
          <w:bCs/>
          <w:i w:val="0"/>
          <w:color w:val="000000"/>
          <w:sz w:val="40"/>
          <w:szCs w:val="40"/>
          <w:lang w:val="en-IN"/>
        </w:rPr>
      </w:pPr>
    </w:p>
    <w:p>
      <w:pPr>
        <w:spacing w:before="0" w:after="384" w:line="259" w:lineRule="auto"/>
        <w:ind w:right="0"/>
        <w:jc w:val="left"/>
        <w:rPr>
          <w:rFonts w:hint="default"/>
          <w:b/>
          <w:bCs/>
          <w:i w:val="0"/>
          <w:color w:val="000000"/>
          <w:sz w:val="40"/>
          <w:szCs w:val="40"/>
          <w:lang w:val="en-IN"/>
        </w:rPr>
      </w:pPr>
      <w:r>
        <w:rPr>
          <w:rFonts w:hint="default"/>
          <w:b/>
          <w:bCs/>
          <w:i w:val="0"/>
          <w:color w:val="000000"/>
          <w:sz w:val="40"/>
          <w:szCs w:val="40"/>
          <w:lang w:val="en-IN"/>
        </w:rPr>
        <w:t>3.SQL server Express:</w:t>
      </w:r>
    </w:p>
    <w:p>
      <w:pPr>
        <w:spacing w:before="0" w:after="384" w:line="259" w:lineRule="auto"/>
        <w:ind w:right="0"/>
        <w:jc w:val="left"/>
        <w:rPr>
          <w:rFonts w:hint="default" w:ascii="Times New Roman" w:hAnsi="Times New Roman" w:eastAsia="sans-serif" w:cs="Times New Roman"/>
          <w:i w:val="0"/>
          <w:caps w:val="0"/>
          <w:color w:val="000000"/>
          <w:spacing w:val="0"/>
          <w:sz w:val="28"/>
          <w:szCs w:val="28"/>
          <w:shd w:val="clear" w:fill="FFFFFF"/>
        </w:rPr>
      </w:pPr>
      <w:r>
        <w:rPr>
          <w:rFonts w:hint="default" w:ascii="Times New Roman" w:hAnsi="Times New Roman" w:eastAsia="sans-serif" w:cs="Times New Roman"/>
          <w:i w:val="0"/>
          <w:caps w:val="0"/>
          <w:color w:val="000000"/>
          <w:spacing w:val="0"/>
          <w:sz w:val="28"/>
          <w:szCs w:val="28"/>
          <w:shd w:val="clear" w:fill="FFFFFF"/>
          <w:lang w:val="en-IN"/>
        </w:rPr>
        <w:t>-&gt;</w:t>
      </w:r>
      <w:r>
        <w:rPr>
          <w:rFonts w:hint="default" w:ascii="Times New Roman" w:hAnsi="Times New Roman" w:eastAsia="sans-serif" w:cs="Times New Roman"/>
          <w:i w:val="0"/>
          <w:caps w:val="0"/>
          <w:color w:val="000000"/>
          <w:spacing w:val="0"/>
          <w:sz w:val="28"/>
          <w:szCs w:val="28"/>
          <w:shd w:val="clear" w:fill="FFFFFF"/>
        </w:rPr>
        <w:t xml:space="preserve">SQL Server Express is a free version of Microsoft’s primary relational database management system (RDBMS) – the SQL Server. </w:t>
      </w:r>
    </w:p>
    <w:p>
      <w:pPr>
        <w:spacing w:before="0" w:after="384" w:line="259" w:lineRule="auto"/>
        <w:ind w:right="0"/>
        <w:jc w:val="left"/>
        <w:rPr>
          <w:rFonts w:hint="default" w:ascii="Times New Roman" w:hAnsi="Times New Roman" w:eastAsia="sans-serif" w:cs="Times New Roman"/>
          <w:i w:val="0"/>
          <w:caps w:val="0"/>
          <w:color w:val="000000"/>
          <w:spacing w:val="0"/>
          <w:sz w:val="28"/>
          <w:szCs w:val="28"/>
          <w:shd w:val="clear" w:fill="FFFFFF"/>
        </w:rPr>
      </w:pPr>
      <w:r>
        <w:rPr>
          <w:rFonts w:hint="default" w:ascii="Times New Roman" w:hAnsi="Times New Roman" w:eastAsia="sans-serif" w:cs="Times New Roman"/>
          <w:i w:val="0"/>
          <w:caps w:val="0"/>
          <w:color w:val="000000"/>
          <w:spacing w:val="0"/>
          <w:sz w:val="28"/>
          <w:szCs w:val="28"/>
          <w:shd w:val="clear" w:fill="FFFFFF"/>
          <w:lang w:val="en-IN"/>
        </w:rPr>
        <w:t>-&gt;</w:t>
      </w:r>
      <w:r>
        <w:rPr>
          <w:rFonts w:hint="default" w:ascii="Times New Roman" w:hAnsi="Times New Roman" w:eastAsia="sans-serif" w:cs="Times New Roman"/>
          <w:i w:val="0"/>
          <w:caps w:val="0"/>
          <w:color w:val="000000"/>
          <w:spacing w:val="0"/>
          <w:sz w:val="28"/>
          <w:szCs w:val="28"/>
          <w:shd w:val="clear" w:fill="FFFFFF"/>
        </w:rPr>
        <w:t xml:space="preserve">Essentially, the SQL Server is a database management system that can be used to store and access the information stored in many different databases. </w:t>
      </w:r>
    </w:p>
    <w:p>
      <w:pPr>
        <w:spacing w:before="0" w:after="384" w:line="259" w:lineRule="auto"/>
        <w:ind w:right="0"/>
        <w:jc w:val="left"/>
        <w:rPr>
          <w:rFonts w:hint="default" w:ascii="Times New Roman" w:hAnsi="Times New Roman" w:eastAsia="sans-serif" w:cs="Times New Roman"/>
          <w:i w:val="0"/>
          <w:caps w:val="0"/>
          <w:color w:val="000000"/>
          <w:spacing w:val="0"/>
          <w:sz w:val="28"/>
          <w:szCs w:val="28"/>
          <w:shd w:val="clear" w:fill="FFFFFF"/>
        </w:rPr>
      </w:pPr>
      <w:r>
        <w:rPr>
          <w:rFonts w:hint="default" w:ascii="Times New Roman" w:hAnsi="Times New Roman" w:eastAsia="sans-serif" w:cs="Times New Roman"/>
          <w:i w:val="0"/>
          <w:caps w:val="0"/>
          <w:color w:val="000000"/>
          <w:spacing w:val="0"/>
          <w:sz w:val="28"/>
          <w:szCs w:val="28"/>
          <w:shd w:val="clear" w:fill="FFFFFF"/>
          <w:lang w:val="en-IN"/>
        </w:rPr>
        <w:t>-&gt;</w:t>
      </w:r>
      <w:r>
        <w:rPr>
          <w:rFonts w:hint="default" w:ascii="Times New Roman" w:hAnsi="Times New Roman" w:eastAsia="sans-serif" w:cs="Times New Roman"/>
          <w:i w:val="0"/>
          <w:caps w:val="0"/>
          <w:color w:val="000000"/>
          <w:spacing w:val="0"/>
          <w:sz w:val="28"/>
          <w:szCs w:val="28"/>
          <w:shd w:val="clear" w:fill="FFFFFF"/>
        </w:rPr>
        <w:t>SQL Server comes with an impressive range of features like business intelligence, reporting, and in-depth advanced analytics.</w:t>
      </w:r>
    </w:p>
    <w:p>
      <w:pPr>
        <w:spacing w:before="0" w:after="384" w:line="259" w:lineRule="auto"/>
        <w:ind w:right="0"/>
        <w:jc w:val="left"/>
        <w:rPr>
          <w:rFonts w:hint="default" w:ascii="Times New Roman" w:hAnsi="Times New Roman" w:eastAsia="sans-serif" w:cs="Times New Roman"/>
          <w:b/>
          <w:bCs/>
          <w:i w:val="0"/>
          <w:caps w:val="0"/>
          <w:color w:val="000000" w:themeColor="text1"/>
          <w:spacing w:val="0"/>
          <w:sz w:val="44"/>
          <w:szCs w:val="44"/>
          <w:shd w:val="clear" w:fill="FFFFFF"/>
          <w:lang w:val="en-IN"/>
          <w14:textFill>
            <w14:solidFill>
              <w14:schemeClr w14:val="tx1"/>
            </w14:solidFill>
          </w14:textFill>
        </w:rPr>
      </w:pPr>
    </w:p>
    <w:p>
      <w:pPr>
        <w:spacing w:before="0" w:after="384" w:line="259" w:lineRule="auto"/>
        <w:ind w:right="0"/>
        <w:jc w:val="left"/>
        <w:rPr>
          <w:rFonts w:hint="default" w:ascii="Times New Roman" w:hAnsi="Times New Roman" w:eastAsia="sans-serif" w:cs="Times New Roman"/>
          <w:b/>
          <w:bCs/>
          <w:i w:val="0"/>
          <w:caps w:val="0"/>
          <w:color w:val="000000" w:themeColor="text1"/>
          <w:spacing w:val="0"/>
          <w:sz w:val="44"/>
          <w:szCs w:val="44"/>
          <w:shd w:val="clear" w:fill="FFFFFF"/>
          <w:lang w:val="en-IN"/>
          <w14:textFill>
            <w14:solidFill>
              <w14:schemeClr w14:val="tx1"/>
            </w14:solidFill>
          </w14:textFill>
        </w:rPr>
      </w:pPr>
    </w:p>
    <w:p>
      <w:pPr>
        <w:spacing w:before="0" w:after="384" w:line="259" w:lineRule="auto"/>
        <w:ind w:right="0"/>
        <w:jc w:val="left"/>
        <w:rPr>
          <w:rFonts w:hint="default" w:ascii="Times New Roman" w:hAnsi="Times New Roman" w:eastAsia="sans-serif" w:cs="Times New Roman"/>
          <w:b/>
          <w:bCs/>
          <w:i w:val="0"/>
          <w:caps w:val="0"/>
          <w:color w:val="000000" w:themeColor="text1"/>
          <w:spacing w:val="0"/>
          <w:sz w:val="44"/>
          <w:szCs w:val="44"/>
          <w:shd w:val="clear" w:fill="FFFFFF"/>
          <w:lang w:val="en-IN"/>
          <w14:textFill>
            <w14:solidFill>
              <w14:schemeClr w14:val="tx1"/>
            </w14:solidFill>
          </w14:textFill>
        </w:rPr>
      </w:pPr>
    </w:p>
    <w:p>
      <w:pPr>
        <w:spacing w:before="0" w:after="384" w:line="259" w:lineRule="auto"/>
        <w:ind w:right="0"/>
        <w:jc w:val="left"/>
        <w:rPr>
          <w:rFonts w:hint="default" w:ascii="Times New Roman" w:hAnsi="Times New Roman" w:eastAsia="sans-serif" w:cs="Times New Roman"/>
          <w:b/>
          <w:bCs/>
          <w:i w:val="0"/>
          <w:caps w:val="0"/>
          <w:color w:val="000000" w:themeColor="text1"/>
          <w:spacing w:val="0"/>
          <w:sz w:val="44"/>
          <w:szCs w:val="44"/>
          <w:shd w:val="clear" w:fill="FFFFFF"/>
          <w:lang w:val="en-IN"/>
          <w14:textFill>
            <w14:solidFill>
              <w14:schemeClr w14:val="tx1"/>
            </w14:solidFill>
          </w14:textFill>
        </w:rPr>
      </w:pPr>
    </w:p>
    <w:p>
      <w:pPr>
        <w:spacing w:before="0" w:after="384" w:line="259" w:lineRule="auto"/>
        <w:ind w:right="0"/>
        <w:jc w:val="left"/>
        <w:rPr>
          <w:rFonts w:hint="default" w:ascii="Times New Roman" w:hAnsi="Times New Roman" w:eastAsia="sans-serif" w:cs="Times New Roman"/>
          <w:b/>
          <w:bCs/>
          <w:i w:val="0"/>
          <w:caps w:val="0"/>
          <w:color w:val="000000" w:themeColor="text1"/>
          <w:spacing w:val="0"/>
          <w:sz w:val="44"/>
          <w:szCs w:val="44"/>
          <w:shd w:val="clear" w:fill="FFFFFF"/>
          <w:lang w:val="en-IN"/>
          <w14:textFill>
            <w14:solidFill>
              <w14:schemeClr w14:val="tx1"/>
            </w14:solidFill>
          </w14:textFill>
        </w:rPr>
      </w:pPr>
    </w:p>
    <w:p>
      <w:pPr>
        <w:spacing w:before="0" w:after="384" w:line="259" w:lineRule="auto"/>
        <w:ind w:right="0"/>
        <w:jc w:val="left"/>
        <w:rPr>
          <w:rFonts w:hint="default" w:ascii="Times New Roman" w:hAnsi="Times New Roman" w:eastAsia="sans-serif" w:cs="Times New Roman"/>
          <w:b/>
          <w:bCs/>
          <w:i w:val="0"/>
          <w:caps w:val="0"/>
          <w:color w:val="000000" w:themeColor="text1"/>
          <w:spacing w:val="0"/>
          <w:sz w:val="44"/>
          <w:szCs w:val="44"/>
          <w:shd w:val="clear" w:fill="FFFFFF"/>
          <w:lang w:val="en-IN"/>
          <w14:textFill>
            <w14:solidFill>
              <w14:schemeClr w14:val="tx1"/>
            </w14:solidFill>
          </w14:textFill>
        </w:rPr>
      </w:pPr>
    </w:p>
    <w:p>
      <w:pPr>
        <w:spacing w:before="0" w:after="384" w:line="259" w:lineRule="auto"/>
        <w:ind w:right="0"/>
        <w:jc w:val="left"/>
        <w:rPr>
          <w:rFonts w:hint="default" w:ascii="Times New Roman" w:hAnsi="Times New Roman" w:eastAsia="sans-serif" w:cs="Times New Roman"/>
          <w:b/>
          <w:bCs/>
          <w:i w:val="0"/>
          <w:caps w:val="0"/>
          <w:color w:val="000000" w:themeColor="text1"/>
          <w:spacing w:val="0"/>
          <w:sz w:val="44"/>
          <w:szCs w:val="44"/>
          <w:shd w:val="clear" w:fill="FFFFFF"/>
          <w:lang w:val="en-IN"/>
          <w14:textFill>
            <w14:solidFill>
              <w14:schemeClr w14:val="tx1"/>
            </w14:solidFill>
          </w14:textFill>
        </w:rPr>
      </w:pPr>
      <w:r>
        <w:rPr>
          <w:rFonts w:hint="default" w:ascii="Times New Roman" w:hAnsi="Times New Roman" w:eastAsia="sans-serif" w:cs="Times New Roman"/>
          <w:b/>
          <w:bCs/>
          <w:i w:val="0"/>
          <w:caps w:val="0"/>
          <w:color w:val="000000" w:themeColor="text1"/>
          <w:spacing w:val="0"/>
          <w:sz w:val="44"/>
          <w:szCs w:val="44"/>
          <w:shd w:val="clear" w:fill="FFFFFF"/>
          <w:lang w:val="en-IN"/>
          <w14:textFill>
            <w14:solidFill>
              <w14:schemeClr w14:val="tx1"/>
            </w14:solidFill>
          </w14:textFill>
        </w:rPr>
        <w:t>4.Microsoft SQL Server Management Studio:</w:t>
      </w:r>
    </w:p>
    <w:p>
      <w:pPr>
        <w:spacing w:before="0" w:after="384" w:line="259" w:lineRule="auto"/>
        <w:ind w:right="0"/>
        <w:jc w:val="left"/>
        <w:rPr>
          <w:rFonts w:hint="default" w:ascii="Times New Roman" w:hAnsi="Times New Roman" w:eastAsia="sans-serif" w:cs="Times New Roman"/>
          <w:b/>
          <w:bCs/>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egoe UI" w:cs="Times New Roman"/>
          <w:i w:val="0"/>
          <w:caps w:val="0"/>
          <w:color w:val="000000" w:themeColor="text1"/>
          <w:spacing w:val="0"/>
          <w:sz w:val="28"/>
          <w:szCs w:val="28"/>
          <w:shd w:val="clear" w:fill="FFFFFF"/>
          <w14:textFill>
            <w14:solidFill>
              <w14:schemeClr w14:val="tx1"/>
            </w14:solidFill>
          </w14:textFill>
        </w:rPr>
        <w:t>SQL Server Management Studio (SSMS) is an integrated environment for managing any SQL infrastructure, from SQL Server to Azure SQL Database. SSMS provides tools to configure, monitor, and administer instances of SQL Server and databases. Use SSMS to deploy, monitor, and upgrade the data-tier components used by your applications, and build queries and scripts.</w:t>
      </w:r>
    </w:p>
    <w:p>
      <w:pPr>
        <w:spacing w:before="0" w:after="384" w:line="259" w:lineRule="auto"/>
        <w:ind w:right="0"/>
        <w:jc w:val="left"/>
        <w:rPr>
          <w:rFonts w:hint="default" w:ascii="Times New Roman" w:hAnsi="Times New Roman" w:eastAsia="SimSun" w:cs="Times New Roman"/>
          <w:b/>
          <w:bCs/>
          <w:i w:val="0"/>
          <w:caps w:val="0"/>
          <w:color w:val="000000" w:themeColor="text1"/>
          <w:spacing w:val="0"/>
          <w:sz w:val="72"/>
          <w:szCs w:val="72"/>
          <w:u w:val="single"/>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19"/>
          <w:szCs w:val="19"/>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19"/>
          <w:szCs w:val="19"/>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19"/>
          <w:szCs w:val="19"/>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19"/>
          <w:szCs w:val="19"/>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19"/>
          <w:szCs w:val="19"/>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19"/>
          <w:szCs w:val="19"/>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19"/>
          <w:szCs w:val="19"/>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19"/>
          <w:szCs w:val="19"/>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i w:val="0"/>
          <w:caps w:val="0"/>
          <w:color w:val="000000" w:themeColor="text1"/>
          <w:spacing w:val="0"/>
          <w:sz w:val="19"/>
          <w:szCs w:val="19"/>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56"/>
          <w:szCs w:val="56"/>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56"/>
          <w:szCs w:val="56"/>
          <w:shd w:val="clear" w:fill="FFFFFF"/>
          <w:lang w:val="en-IN"/>
          <w14:textFill>
            <w14:solidFill>
              <w14:schemeClr w14:val="tx1"/>
            </w14:solidFill>
          </w14:textFill>
        </w:rPr>
        <w:t>Implementation Procedure:</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56"/>
          <w:szCs w:val="56"/>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56"/>
          <w:szCs w:val="56"/>
          <w:shd w:val="clear" w:fill="FFFFFF"/>
          <w:lang w:val="en-IN"/>
          <w14:textFill>
            <w14:solidFill>
              <w14:schemeClr w14:val="tx1"/>
            </w14:solidFill>
          </w14:textFill>
        </w:rPr>
        <w:t>1). ETL</w:t>
      </w:r>
    </w:p>
    <w:p>
      <w:pPr>
        <w:pStyle w:val="6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88" w:lineRule="atLeast"/>
        <w:ind w:left="0" w:right="0"/>
        <w:jc w:val="left"/>
        <w:textAlignment w:val="baseline"/>
        <w:rPr>
          <w:rFonts w:hint="default" w:ascii="Times New Roman" w:hAnsi="Times New Roman" w:cs="Times New Roman"/>
          <w:b w:val="0"/>
          <w:bCs w:val="0"/>
          <w:color w:val="000000" w:themeColor="text1"/>
          <w:sz w:val="28"/>
          <w:szCs w:val="28"/>
          <w14:textFill>
            <w14:solidFill>
              <w14:schemeClr w14:val="tx1"/>
            </w14:solidFill>
          </w14:textFill>
        </w:rPr>
      </w:pP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Data from one or more sources is </w:t>
      </w:r>
      <w:r>
        <w:rPr>
          <w:rStyle w:val="90"/>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extracted and then copied</w:t>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 to the </w: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begin"/>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instrText xml:space="preserve"> HYPERLINK "https://www.webopedia.com/TERM/D/data_warehouse.html" </w:instrTex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separate"/>
      </w:r>
      <w:r>
        <w:rPr>
          <w:rStyle w:val="102"/>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t>data warehouse</w: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end"/>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 When dealing with large volumes of data and multiple source systems, the data is consolidated. ETL is used to </w: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begin"/>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instrText xml:space="preserve"> HYPERLINK "https://www.webopedia.com/TERM/D/data_migration.html" </w:instrTex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separate"/>
      </w:r>
      <w:r>
        <w:rPr>
          <w:rStyle w:val="102"/>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t>migrate</w: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end"/>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 data from one database to another, and is often the specific process required to load data to and from </w: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begin"/>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instrText xml:space="preserve"> HYPERLINK "https://www.webopedia.com/TERM/D/data_mart.html" </w:instrTex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separate"/>
      </w:r>
      <w:r>
        <w:rPr>
          <w:rStyle w:val="102"/>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t>data marts</w: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end"/>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 and data warehouses, but is a process that is also used to to large convert (transform) databases from one format or type to another.</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Arial" w:hAnsi="Arial" w:cs="Arial"/>
          <w:i w:val="0"/>
          <w:caps w:val="0"/>
          <w:color w:val="666666"/>
          <w:spacing w:val="0"/>
          <w:sz w:val="14"/>
          <w:szCs w:val="14"/>
        </w:rPr>
      </w:pPr>
      <w:r>
        <w:rPr>
          <w:rFonts w:hint="default" w:ascii="Arial" w:hAnsi="Arial" w:cs="Arial"/>
          <w:i w:val="0"/>
          <w:caps w:val="0"/>
          <w:color w:val="666666"/>
          <w:spacing w:val="0"/>
          <w:sz w:val="14"/>
          <w:szCs w:val="14"/>
          <w:shd w:val="clear" w:fill="FFFFFF"/>
          <w:vertAlign w:val="baseline"/>
        </w:rPr>
        <w:drawing>
          <wp:inline distT="0" distB="0" distL="114300" distR="114300">
            <wp:extent cx="4762500" cy="1419225"/>
            <wp:effectExtent l="0" t="0" r="7620" b="13335"/>
            <wp:docPr id="5"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descr="IMG_256"/>
                    <pic:cNvPicPr>
                      <a:picLocks noChangeAspect="1"/>
                    </pic:cNvPicPr>
                  </pic:nvPicPr>
                  <pic:blipFill>
                    <a:blip r:embed="rId14"/>
                    <a:stretch>
                      <a:fillRect/>
                    </a:stretch>
                  </pic:blipFill>
                  <pic:spPr>
                    <a:xfrm>
                      <a:off x="0" y="0"/>
                      <a:ext cx="4762500" cy="1419225"/>
                    </a:xfrm>
                    <a:prstGeom prst="rect">
                      <a:avLst/>
                    </a:prstGeom>
                    <a:noFill/>
                    <a:ln w="9525">
                      <a:noFill/>
                    </a:ln>
                  </pic:spPr>
                </pic:pic>
              </a:graphicData>
            </a:graphic>
          </wp:inline>
        </w:drawing>
      </w:r>
    </w:p>
    <w:p>
      <w:pPr>
        <w:pStyle w:val="3"/>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20" w:beforeAutospacing="0" w:after="12" w:afterAutospacing="0"/>
        <w:ind w:left="0" w:right="0" w:firstLine="0"/>
        <w:jc w:val="left"/>
        <w:textAlignment w:val="baseline"/>
        <w:rPr>
          <w:rFonts w:ascii="Arial" w:hAnsi="Arial" w:cs="Arial"/>
          <w:b/>
          <w:i/>
          <w:caps w:val="0"/>
          <w:color w:val="000000"/>
          <w:spacing w:val="0"/>
          <w:sz w:val="24"/>
          <w:szCs w:val="24"/>
        </w:rPr>
      </w:pPr>
      <w:r>
        <w:rPr>
          <w:rFonts w:hint="default" w:ascii="Arial" w:hAnsi="Arial" w:cs="Arial"/>
          <w:b/>
          <w:i/>
          <w:caps w:val="0"/>
          <w:color w:val="000000"/>
          <w:spacing w:val="0"/>
          <w:sz w:val="24"/>
          <w:szCs w:val="24"/>
          <w:shd w:val="clear" w:fill="FFFFFF"/>
          <w:vertAlign w:val="baseline"/>
        </w:rPr>
        <w:t xml:space="preserve">ETL </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-&gt;</w:t>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ETL is an important part of today's </w: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begin"/>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instrText xml:space="preserve"> HYPERLINK "https://www.webopedia.com/TERM/B/Business_Intelligence.html" </w:instrTex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separate"/>
      </w:r>
      <w:r>
        <w:rPr>
          <w:rStyle w:val="102"/>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t>business intelligence</w:t>
      </w:r>
      <w:r>
        <w:rPr>
          <w:rFonts w:hint="default" w:ascii="Times New Roman" w:hAnsi="Times New Roman" w:cs="Times New Roman"/>
          <w:b w:val="0"/>
          <w:bCs w:val="0"/>
          <w:i w:val="0"/>
          <w:caps w:val="0"/>
          <w:color w:val="000000" w:themeColor="text1"/>
          <w:spacing w:val="0"/>
          <w:sz w:val="28"/>
          <w:szCs w:val="28"/>
          <w:u w:val="none"/>
          <w:shd w:val="clear" w:fill="FFFFFF"/>
          <w:vertAlign w:val="baseline"/>
          <w14:textFill>
            <w14:solidFill>
              <w14:schemeClr w14:val="tx1"/>
            </w14:solidFill>
          </w14:textFill>
        </w:rPr>
        <w:fldChar w:fldCharType="end"/>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 (BI) processes and systems.</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 xml:space="preserve"> It is the IT process from which data from disparate sources can be put in one place to program</w:t>
      </w: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m</w:t>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atically</w:t>
      </w: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 xml:space="preserve"> </w:t>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 xml:space="preserve"> analyze and discover business insights.</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-&gt;</w:t>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Databases are the most traditional kind of data source in BI. There are many different kinds of databases, and many vendors providing databases with different architectures and different features. Common databases used today include MS Access, Oracle, DB2, Informix, SQL, MySQL, Amazon SimpleDB and a host of others.</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-&gt;</w:t>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Traditionally, transactional databases—namely the ones that record the company’s daily transactions, such as CRM, HRM and ERP—are not considered optimal for business intelligence.</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 xml:space="preserve"> </w:t>
      </w: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-&gt;</w:t>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This is for a variety of reasons, including the fact that a) data is not optimized for reporting and analysis and b) querying directly against these databases may slow down the system and prevent the databases from recording transactions in real time.</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-&gt;</w:t>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 xml:space="preserve">In some cases, companies use an ETL tool to collect data from their transactional databases, transform them to be optimized for BI and load them into a data warehouse or other data mart. </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r>
        <w:rPr>
          <w:rFonts w:hint="default" w:cs="Times New Roman"/>
          <w:b/>
          <w:bCs/>
          <w:i w:val="0"/>
          <w:caps w:val="0"/>
          <w:color w:val="000000" w:themeColor="text1"/>
          <w:spacing w:val="0"/>
          <w:sz w:val="24"/>
          <w:szCs w:val="24"/>
          <w:shd w:val="clear" w:fill="FFFFFF"/>
          <w:vertAlign w:val="baseline"/>
          <w:lang w:val="en-IN"/>
          <w14:textFill>
            <w14:solidFill>
              <w14:schemeClr w14:val="tx1"/>
            </w14:solidFill>
          </w14:textFill>
        </w:rPr>
        <w:t>-&gt;</w:t>
      </w:r>
      <w:r>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t>The main downside of this approach is that a data warehouse is a complex and expensive architecture, which is why many other companies opt to report directly against their transactional databases.</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val="0"/>
          <w:bCs w:val="0"/>
          <w:i w:val="0"/>
          <w:caps w:val="0"/>
          <w:color w:val="000000" w:themeColor="text1"/>
          <w:spacing w:val="0"/>
          <w:sz w:val="28"/>
          <w:szCs w:val="28"/>
          <w:shd w:val="clear" w:fill="FFFFFF"/>
          <w:vertAlign w:val="baseline"/>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bCs/>
          <w:i w:val="0"/>
          <w:caps w:val="0"/>
          <w:color w:val="000000" w:themeColor="text1"/>
          <w:spacing w:val="0"/>
          <w:sz w:val="24"/>
          <w:szCs w:val="24"/>
          <w:shd w:val="clear" w:fill="FFFFFF"/>
          <w:vertAlign w:val="baseline"/>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bCs/>
          <w:i w:val="0"/>
          <w:caps w:val="0"/>
          <w:color w:val="000000" w:themeColor="text1"/>
          <w:spacing w:val="0"/>
          <w:sz w:val="24"/>
          <w:szCs w:val="24"/>
          <w:shd w:val="clear" w:fill="FFFFFF"/>
          <w:vertAlign w:val="baseline"/>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bCs/>
          <w:i w:val="0"/>
          <w:caps w:val="0"/>
          <w:color w:val="000000" w:themeColor="text1"/>
          <w:spacing w:val="0"/>
          <w:sz w:val="24"/>
          <w:szCs w:val="24"/>
          <w:shd w:val="clear" w:fill="FFFFFF"/>
          <w:vertAlign w:val="baseline"/>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bCs/>
          <w:i w:val="0"/>
          <w:caps w:val="0"/>
          <w:color w:val="000000" w:themeColor="text1"/>
          <w:spacing w:val="0"/>
          <w:sz w:val="24"/>
          <w:szCs w:val="24"/>
          <w:shd w:val="clear" w:fill="FFFFFF"/>
          <w:vertAlign w:val="baseline"/>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ascii="Times New Roman" w:hAnsi="Times New Roman" w:cs="Times New Roman"/>
          <w:b/>
          <w:bCs/>
          <w:i w:val="0"/>
          <w:caps w:val="0"/>
          <w:color w:val="000000" w:themeColor="text1"/>
          <w:spacing w:val="0"/>
          <w:sz w:val="24"/>
          <w:szCs w:val="24"/>
          <w:shd w:val="clear" w:fill="FFFFFF"/>
          <w:vertAlign w:val="baseline"/>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pP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Steps-1</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pP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 xml:space="preserve">Sample Of  data ,It may be any company data or another organization and the data may present in the form of </w:t>
      </w:r>
      <w:r>
        <w:rPr>
          <w:rFonts w:hint="default" w:cs="Times New Roman"/>
          <w:b w:val="0"/>
          <w:bCs w:val="0"/>
          <w:i w:val="0"/>
          <w:caps w:val="0"/>
          <w:color w:val="000000" w:themeColor="text1"/>
          <w:spacing w:val="0"/>
          <w:sz w:val="28"/>
          <w:szCs w:val="28"/>
          <w:highlight w:val="yellow"/>
          <w:shd w:val="clear" w:fill="FFFFFF"/>
          <w:vertAlign w:val="baseline"/>
          <w:lang w:val="en-IN"/>
          <w14:textFill>
            <w14:solidFill>
              <w14:schemeClr w14:val="tx1"/>
            </w14:solidFill>
          </w14:textFill>
        </w:rPr>
        <w:t>Excel</w:t>
      </w: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,ADO NET,CDC,FlAT FILE,ODBC,OLE DB,RAW FILE,XML etc</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cs="Times New Roman"/>
          <w:b w:val="0"/>
          <w:bCs w:val="0"/>
          <w:i w:val="0"/>
          <w:caps w:val="0"/>
          <w:color w:val="000000" w:themeColor="text1"/>
          <w:spacing w:val="0"/>
          <w:sz w:val="28"/>
          <w:szCs w:val="28"/>
          <w:highlight w:val="yellow"/>
          <w:shd w:val="clear" w:fill="FFFFFF"/>
          <w:vertAlign w:val="baseline"/>
          <w:lang w:val="en-IN"/>
          <w14:textFill>
            <w14:solidFill>
              <w14:schemeClr w14:val="tx1"/>
            </w14:solidFill>
          </w14:textFill>
        </w:rPr>
      </w:pPr>
      <w:r>
        <w:rPr>
          <w:rFonts w:hint="default" w:cs="Times New Roman"/>
          <w:b w:val="0"/>
          <w:bCs w:val="0"/>
          <w:i w:val="0"/>
          <w:color w:val="000000" w:themeColor="text1"/>
          <w:spacing w:val="0"/>
          <w:sz w:val="28"/>
          <w:szCs w:val="28"/>
          <w:shd w:val="clear" w:fill="FFFFFF"/>
          <w:vertAlign w:val="baseline"/>
          <w:lang w:val="en-IN"/>
          <w14:textFill>
            <w14:solidFill>
              <w14:schemeClr w14:val="tx1"/>
            </w14:solidFill>
          </w14:textFill>
        </w:rPr>
        <w:t>S</w:t>
      </w:r>
      <w:r>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t xml:space="preserve">o, I have my source sample data is </w:t>
      </w:r>
      <w:r>
        <w:rPr>
          <w:rFonts w:hint="default" w:cs="Times New Roman"/>
          <w:b w:val="0"/>
          <w:bCs w:val="0"/>
          <w:i w:val="0"/>
          <w:caps w:val="0"/>
          <w:color w:val="000000" w:themeColor="text1"/>
          <w:spacing w:val="0"/>
          <w:sz w:val="28"/>
          <w:szCs w:val="28"/>
          <w:highlight w:val="yellow"/>
          <w:shd w:val="clear" w:fill="FFFFFF"/>
          <w:vertAlign w:val="baseline"/>
          <w:lang w:val="en-IN"/>
          <w14:textFill>
            <w14:solidFill>
              <w14:schemeClr w14:val="tx1"/>
            </w14:solidFill>
          </w14:textFill>
        </w:rPr>
        <w:t>Excel.</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cs="Times New Roman"/>
          <w:b w:val="0"/>
          <w:bCs w:val="0"/>
          <w:i w:val="0"/>
          <w:caps w:val="0"/>
          <w:color w:val="000000" w:themeColor="text1"/>
          <w:spacing w:val="0"/>
          <w:sz w:val="28"/>
          <w:szCs w:val="28"/>
          <w:highlight w:val="yellow"/>
          <w:shd w:val="clear" w:fill="FFFFFF"/>
          <w:vertAlign w:val="baseline"/>
          <w:lang w:val="en-IN"/>
          <w14:textFill>
            <w14:solidFill>
              <w14:schemeClr w14:val="tx1"/>
            </w14:solidFill>
          </w14:textFill>
        </w:rPr>
      </w:pP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cs="Times New Roman"/>
          <w:b w:val="0"/>
          <w:bCs w:val="0"/>
          <w:i w:val="0"/>
          <w:caps w:val="0"/>
          <w:color w:val="000000" w:themeColor="text1"/>
          <w:spacing w:val="0"/>
          <w:sz w:val="28"/>
          <w:szCs w:val="28"/>
          <w:highlight w:val="none"/>
          <w:shd w:val="clear" w:fill="FFFFFF"/>
          <w:vertAlign w:val="baseline"/>
          <w:lang w:val="en-IN"/>
          <w14:textFill>
            <w14:solidFill>
              <w14:schemeClr w14:val="tx1"/>
            </w14:solidFill>
          </w14:textFill>
        </w:rPr>
      </w:pPr>
      <w:r>
        <w:rPr>
          <w:rFonts w:hint="default" w:cs="Times New Roman"/>
          <w:b w:val="0"/>
          <w:bCs w:val="0"/>
          <w:i w:val="0"/>
          <w:caps w:val="0"/>
          <w:color w:val="000000" w:themeColor="text1"/>
          <w:spacing w:val="0"/>
          <w:sz w:val="28"/>
          <w:szCs w:val="28"/>
          <w:highlight w:val="none"/>
          <w:shd w:val="clear" w:fill="FFFFFF"/>
          <w:vertAlign w:val="baseline"/>
          <w:lang w:val="en-IN"/>
          <w14:textFill>
            <w14:solidFill>
              <w14:schemeClr w14:val="tx1"/>
            </w14:solidFill>
          </w14:textFill>
        </w:rPr>
        <w:t xml:space="preserve">We need t  </w:t>
      </w:r>
      <w:r>
        <w:rPr>
          <w:rFonts w:hint="default"/>
          <w:b w:val="0"/>
          <w:bCs w:val="0"/>
          <w:i w:val="0"/>
          <w:color w:val="000000"/>
          <w:sz w:val="28"/>
          <w:szCs w:val="28"/>
          <w:lang w:val="en-IN"/>
        </w:rPr>
        <w:t xml:space="preserve">SQL SERVER DATA TOOLS FOR VISUAL STUDIO(SSDT) which is provides SSIS (SQL server integration services) or ETL tools </w:t>
      </w:r>
    </w:p>
    <w:p>
      <w:pPr>
        <w:pStyle w:val="6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88" w:lineRule="atLeast"/>
        <w:ind w:left="0" w:right="0" w:firstLine="0"/>
        <w:jc w:val="left"/>
        <w:textAlignment w:val="baseline"/>
        <w:rPr>
          <w:rFonts w:hint="default" w:cs="Times New Roman"/>
          <w:b w:val="0"/>
          <w:bCs w:val="0"/>
          <w:i w:val="0"/>
          <w:caps w:val="0"/>
          <w:color w:val="000000" w:themeColor="text1"/>
          <w:spacing w:val="0"/>
          <w:sz w:val="28"/>
          <w:szCs w:val="28"/>
          <w:shd w:val="clear" w:fill="FFFFFF"/>
          <w:vertAlign w:val="baseline"/>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 xml:space="preserve"> Steps-2</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olor w:val="000000" w:themeColor="text1"/>
          <w:spacing w:val="0"/>
          <w:sz w:val="28"/>
          <w:szCs w:val="28"/>
          <w:shd w:val="clear" w:fill="FFFFFF"/>
          <w:lang w:val="en-IN"/>
          <w14:textFill>
            <w14:solidFill>
              <w14:schemeClr w14:val="tx1"/>
            </w14:solidFill>
          </w14:textFill>
        </w:rPr>
        <w:t>C</w:t>
      </w: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reate new project on SSTD  select Integration Services</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Steps-3</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Select Data Flow Task locked into SSIS Toolbox and on Data Flow Task double click and select the EDIT.</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5943600" cy="3343275"/>
            <wp:effectExtent l="0" t="0" r="0" b="9525"/>
            <wp:docPr id="6" name="Picture 6"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2)"/>
                    <pic:cNvPicPr>
                      <a:picLocks noChangeAspect="1"/>
                    </pic:cNvPicPr>
                  </pic:nvPicPr>
                  <pic:blipFill>
                    <a:blip r:embed="rId15"/>
                    <a:stretch>
                      <a:fillRect/>
                    </a:stretch>
                  </pic:blipFill>
                  <pic:spPr>
                    <a:xfrm>
                      <a:off x="0" y="0"/>
                      <a:ext cx="5943600" cy="3343275"/>
                    </a:xfrm>
                    <a:prstGeom prst="rect">
                      <a:avLst/>
                    </a:prstGeom>
                  </pic:spPr>
                </pic:pic>
              </a:graphicData>
            </a:graphic>
          </wp:inline>
        </w:drawing>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t>Step-4</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Select the Sources File within one</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ADO NET source</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CDC Source</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Excel Source</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Flat File Source</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ODBC source</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OLE DB source</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RAW File Source</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I have selected Excel Source and Edit it and configure the properties that enable the Data Flow task to obtain data from Excel provider.</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It will need to established connection to the source file like that</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5943600" cy="3343275"/>
            <wp:effectExtent l="0" t="0" r="0" b="9525"/>
            <wp:docPr id="7" name="Picture 7" descr="Screenshot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3)"/>
                    <pic:cNvPicPr>
                      <a:picLocks noChangeAspect="1"/>
                    </pic:cNvPicPr>
                  </pic:nvPicPr>
                  <pic:blipFill>
                    <a:blip r:embed="rId16"/>
                    <a:stretch>
                      <a:fillRect/>
                    </a:stretch>
                  </pic:blipFill>
                  <pic:spPr>
                    <a:xfrm>
                      <a:off x="0" y="0"/>
                      <a:ext cx="5943600" cy="3343275"/>
                    </a:xfrm>
                    <a:prstGeom prst="rect">
                      <a:avLst/>
                    </a:prstGeom>
                  </pic:spPr>
                </pic:pic>
              </a:graphicData>
            </a:graphic>
          </wp:inline>
        </w:drawing>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olor w:val="000000" w:themeColor="text1"/>
          <w:spacing w:val="0"/>
          <w:sz w:val="24"/>
          <w:szCs w:val="24"/>
          <w:shd w:val="clear" w:fill="FFFFFF"/>
          <w:lang w:val="en-IN"/>
          <w14:textFill>
            <w14:solidFill>
              <w14:schemeClr w14:val="tx1"/>
            </w14:solidFill>
          </w14:textFill>
        </w:rPr>
        <w:t>S</w:t>
      </w: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t>tep 5:</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so the above step identify the connection established to the source file and now we need to make connection to the destination</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olor w:val="000000" w:themeColor="text1"/>
          <w:spacing w:val="0"/>
          <w:sz w:val="28"/>
          <w:szCs w:val="28"/>
          <w:shd w:val="clear" w:fill="FFFFFF"/>
          <w:lang w:val="en-IN"/>
          <w14:textFill>
            <w14:solidFill>
              <w14:schemeClr w14:val="tx1"/>
            </w14:solidFill>
          </w14:textFill>
        </w:rPr>
        <w:t>A</w:t>
      </w: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nd the destination may be</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ADO NET Destination</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Data Mining Model</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Data Reader Destination</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Excel Destination</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ODBC destination</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OLE DB Destination</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I have selected OLE DB destination ,Now  It need to established connection to configure the properties use to insert data into a relation database using an OLE DB provide</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5943600" cy="3343275"/>
            <wp:effectExtent l="0" t="0" r="0" b="9525"/>
            <wp:docPr id="8" name="Picture 8"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5)"/>
                    <pic:cNvPicPr>
                      <a:picLocks noChangeAspect="1"/>
                    </pic:cNvPicPr>
                  </pic:nvPicPr>
                  <pic:blipFill>
                    <a:blip r:embed="rId17"/>
                    <a:stretch>
                      <a:fillRect/>
                    </a:stretch>
                  </pic:blipFill>
                  <pic:spPr>
                    <a:xfrm>
                      <a:off x="0" y="0"/>
                      <a:ext cx="5943600" cy="3343275"/>
                    </a:xfrm>
                    <a:prstGeom prst="rect">
                      <a:avLst/>
                    </a:prstGeom>
                  </pic:spPr>
                </pic:pic>
              </a:graphicData>
            </a:graphic>
          </wp:inline>
        </w:drawing>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Also need to mapping the source data table to the destination data table</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5943600" cy="3343275"/>
            <wp:effectExtent l="0" t="0" r="0" b="9525"/>
            <wp:docPr id="9" name="Picture 9"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17)"/>
                    <pic:cNvPicPr>
                      <a:picLocks noChangeAspect="1"/>
                    </pic:cNvPicPr>
                  </pic:nvPicPr>
                  <pic:blipFill>
                    <a:blip r:embed="rId18"/>
                    <a:stretch>
                      <a:fillRect/>
                    </a:stretch>
                  </pic:blipFill>
                  <pic:spPr>
                    <a:xfrm>
                      <a:off x="0" y="0"/>
                      <a:ext cx="5943600" cy="3343275"/>
                    </a:xfrm>
                    <a:prstGeom prst="rect">
                      <a:avLst/>
                    </a:prstGeom>
                  </pic:spPr>
                </pic:pic>
              </a:graphicData>
            </a:graphic>
          </wp:inline>
        </w:drawing>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t>Step 5</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olor w:val="000000" w:themeColor="text1"/>
          <w:spacing w:val="0"/>
          <w:sz w:val="24"/>
          <w:szCs w:val="24"/>
          <w:shd w:val="clear" w:fill="FFFFFF"/>
          <w:lang w:val="en-IN"/>
          <w14:textFill>
            <w14:solidFill>
              <w14:schemeClr w14:val="tx1"/>
            </w14:solidFill>
          </w14:textFill>
        </w:rPr>
        <w:t>C</w:t>
      </w: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t>onnect the Excel Source TO the OLE DB Destination</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5943600" cy="3343275"/>
            <wp:effectExtent l="0" t="0" r="0" b="9525"/>
            <wp:docPr id="10" name="Picture 10"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8)"/>
                    <pic:cNvPicPr>
                      <a:picLocks noChangeAspect="1"/>
                    </pic:cNvPicPr>
                  </pic:nvPicPr>
                  <pic:blipFill>
                    <a:blip r:embed="rId19"/>
                    <a:stretch>
                      <a:fillRect/>
                    </a:stretch>
                  </pic:blipFill>
                  <pic:spPr>
                    <a:xfrm>
                      <a:off x="0" y="0"/>
                      <a:ext cx="5943600" cy="3343275"/>
                    </a:xfrm>
                    <a:prstGeom prst="rect">
                      <a:avLst/>
                    </a:prstGeom>
                  </pic:spPr>
                </pic:pic>
              </a:graphicData>
            </a:graphic>
          </wp:inline>
        </w:drawing>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olor w:val="000000" w:themeColor="text1"/>
          <w:spacing w:val="0"/>
          <w:sz w:val="24"/>
          <w:szCs w:val="24"/>
          <w:shd w:val="clear" w:fill="FFFFFF"/>
          <w:lang w:val="en-IN"/>
          <w14:textFill>
            <w14:solidFill>
              <w14:schemeClr w14:val="tx1"/>
            </w14:solidFill>
          </w14:textFill>
        </w:rPr>
        <w:t>S</w:t>
      </w: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t>tep 6</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 xml:space="preserve">Start the SSIS Tools and then It will Extract ,transform and Load the data on destination data warehouse says OLE DB </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44"/>
          <w:szCs w:val="4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44"/>
          <w:szCs w:val="44"/>
          <w:shd w:val="clear" w:fill="FFFFFF"/>
          <w:lang w:val="en-IN"/>
          <w14:textFill>
            <w14:solidFill>
              <w14:schemeClr w14:val="tx1"/>
            </w14:solidFill>
          </w14:textFill>
        </w:rPr>
        <w:t>2.)Output of  ETL</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5943600" cy="3343275"/>
            <wp:effectExtent l="0" t="0" r="0" b="9525"/>
            <wp:docPr id="11" name="Picture 11"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
                    <pic:cNvPicPr>
                      <a:picLocks noChangeAspect="1"/>
                    </pic:cNvPicPr>
                  </pic:nvPicPr>
                  <pic:blipFill>
                    <a:blip r:embed="rId20"/>
                    <a:stretch>
                      <a:fillRect/>
                    </a:stretch>
                  </pic:blipFill>
                  <pic:spPr>
                    <a:xfrm>
                      <a:off x="0" y="0"/>
                      <a:ext cx="5943600" cy="3343275"/>
                    </a:xfrm>
                    <a:prstGeom prst="rect">
                      <a:avLst/>
                    </a:prstGeom>
                  </pic:spPr>
                </pic:pic>
              </a:graphicData>
            </a:graphic>
          </wp:inline>
        </w:drawing>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52"/>
          <w:szCs w:val="52"/>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52"/>
          <w:szCs w:val="52"/>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52"/>
          <w:szCs w:val="52"/>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52"/>
          <w:szCs w:val="52"/>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52"/>
          <w:szCs w:val="52"/>
          <w:shd w:val="clear" w:fill="FFFFFF"/>
          <w:lang w:val="en-IN"/>
          <w14:textFill>
            <w14:solidFill>
              <w14:schemeClr w14:val="tx1"/>
            </w14:solidFill>
          </w14:textFill>
        </w:rPr>
        <w:t>3).SSMS(SQL server Management Studio):</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SQL  Server is the tool which is used to modified the data in data warehouse(SQL server)</w:t>
      </w:r>
    </w:p>
    <w:p>
      <w:pPr>
        <w:spacing w:before="0" w:after="384" w:line="259" w:lineRule="auto"/>
        <w:ind w:left="0" w:right="0" w:firstLine="0"/>
        <w:jc w:val="left"/>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 xml:space="preserve"> we can remove and modified ,implement on and many more on our data For business Intelligence. </w:t>
      </w:r>
      <w:r>
        <w:rPr>
          <w:rFonts w:hint="default" w:ascii="Times New Roman" w:hAnsi="Times New Roman" w:eastAsia="SimSun" w:cs="Times New Roman"/>
          <w:b w:val="0"/>
          <w:bCs w:val="0"/>
          <w:i w:val="0"/>
          <w:color w:val="000000" w:themeColor="text1"/>
          <w:spacing w:val="0"/>
          <w:sz w:val="28"/>
          <w:szCs w:val="28"/>
          <w:shd w:val="clear" w:fill="FFFFFF"/>
          <w:lang w:val="en-IN"/>
          <w14:textFill>
            <w14:solidFill>
              <w14:schemeClr w14:val="tx1"/>
            </w14:solidFill>
          </w14:textFill>
        </w:rPr>
        <w:t>B</w:t>
      </w: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y use SQL query.</w:t>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drawing>
          <wp:inline distT="0" distB="0" distL="114300" distR="114300">
            <wp:extent cx="5943600" cy="3343275"/>
            <wp:effectExtent l="0" t="0" r="0" b="9525"/>
            <wp:docPr id="12" name="Picture 12"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21)"/>
                    <pic:cNvPicPr>
                      <a:picLocks noChangeAspect="1"/>
                    </pic:cNvPicPr>
                  </pic:nvPicPr>
                  <pic:blipFill>
                    <a:blip r:embed="rId21"/>
                    <a:stretch>
                      <a:fillRect/>
                    </a:stretch>
                  </pic:blipFill>
                  <pic:spPr>
                    <a:xfrm>
                      <a:off x="0" y="0"/>
                      <a:ext cx="5943600" cy="3343275"/>
                    </a:xfrm>
                    <a:prstGeom prst="rect">
                      <a:avLst/>
                    </a:prstGeom>
                  </pic:spPr>
                </pic:pic>
              </a:graphicData>
            </a:graphic>
          </wp:inline>
        </w:drawing>
      </w: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40"/>
          <w:szCs w:val="40"/>
          <w:shd w:val="clear" w:fill="FFFFFF"/>
          <w:lang w:val="en-IN"/>
          <w14:textFill>
            <w14:solidFill>
              <w14:schemeClr w14:val="tx1"/>
            </w14:solidFill>
          </w14:textFill>
        </w:rPr>
      </w:pPr>
      <w:r>
        <w:rPr>
          <w:rFonts w:hint="default" w:ascii="Times New Roman" w:hAnsi="Times New Roman" w:eastAsia="SimSun" w:cs="Times New Roman"/>
          <w:b/>
          <w:bCs/>
          <w:i w:val="0"/>
          <w:caps w:val="0"/>
          <w:color w:val="000000" w:themeColor="text1"/>
          <w:spacing w:val="0"/>
          <w:sz w:val="40"/>
          <w:szCs w:val="40"/>
          <w:shd w:val="clear" w:fill="FFFFFF"/>
          <w:lang w:val="en-IN"/>
          <w14:textFill>
            <w14:solidFill>
              <w14:schemeClr w14:val="tx1"/>
            </w14:solidFill>
          </w14:textFill>
        </w:rPr>
        <w:t>4).Dashboard:</w:t>
      </w:r>
    </w:p>
    <w:p>
      <w:pPr>
        <w:spacing w:before="0" w:after="384" w:line="259" w:lineRule="auto"/>
        <w:ind w:left="0" w:right="0" w:firstLine="0"/>
        <w:jc w:val="left"/>
        <w:rPr>
          <w:rFonts w:hint="default" w:ascii="Times New Roman" w:hAnsi="Times New Roman" w:eastAsia="SimSun" w:cs="Times New Roman"/>
          <w:b w:val="0"/>
          <w:bCs w:val="0"/>
          <w:i w:val="0"/>
          <w:caps w:val="0"/>
          <w:color w:val="222222"/>
          <w:spacing w:val="0"/>
          <w:sz w:val="28"/>
          <w:szCs w:val="28"/>
          <w:shd w:val="clear" w:fill="FFFFFF"/>
        </w:rPr>
      </w:pPr>
      <w:r>
        <w:rPr>
          <w:rFonts w:hint="default" w:ascii="Times New Roman" w:hAnsi="Times New Roman" w:eastAsia="SimSun" w:cs="Times New Roman"/>
          <w:b w:val="0"/>
          <w:bCs w:val="0"/>
          <w:i w:val="0"/>
          <w:caps w:val="0"/>
          <w:color w:val="000000" w:themeColor="text1"/>
          <w:spacing w:val="0"/>
          <w:sz w:val="28"/>
          <w:szCs w:val="28"/>
          <w:shd w:val="clear" w:fill="FFFFFF"/>
          <w:lang w:val="en-IN"/>
          <w14:textFill>
            <w14:solidFill>
              <w14:schemeClr w14:val="tx1"/>
            </w14:solidFill>
          </w14:textFill>
        </w:rPr>
        <w:t>It will need tools says PowerBI ,</w:t>
      </w:r>
      <w:r>
        <w:rPr>
          <w:rFonts w:hint="default" w:ascii="Times New Roman" w:hAnsi="Times New Roman" w:eastAsia="SimSun" w:cs="Times New Roman"/>
          <w:b w:val="0"/>
          <w:bCs w:val="0"/>
          <w:i w:val="0"/>
          <w:caps w:val="0"/>
          <w:color w:val="222222"/>
          <w:spacing w:val="0"/>
          <w:sz w:val="28"/>
          <w:szCs w:val="28"/>
          <w:shd w:val="clear" w:fill="FFFFFF"/>
        </w:rPr>
        <w:t xml:space="preserve">Power BI is a business </w:t>
      </w:r>
      <w:r>
        <w:rPr>
          <w:rFonts w:hint="default" w:ascii="Times New Roman" w:hAnsi="Times New Roman" w:eastAsia="SimSun" w:cs="Times New Roman"/>
          <w:b w:val="0"/>
          <w:bCs w:val="0"/>
          <w:i w:val="0"/>
          <w:caps w:val="0"/>
          <w:color w:val="222222"/>
          <w:spacing w:val="0"/>
          <w:sz w:val="28"/>
          <w:szCs w:val="28"/>
          <w:shd w:val="clear" w:fill="FFFFFF"/>
          <w:lang w:val="en-IN"/>
        </w:rPr>
        <w:t>A</w:t>
      </w:r>
      <w:r>
        <w:rPr>
          <w:rFonts w:hint="default" w:ascii="Times New Roman" w:hAnsi="Times New Roman" w:eastAsia="SimSun" w:cs="Times New Roman"/>
          <w:b w:val="0"/>
          <w:bCs w:val="0"/>
          <w:i w:val="0"/>
          <w:caps w:val="0"/>
          <w:color w:val="222222"/>
          <w:spacing w:val="0"/>
          <w:sz w:val="28"/>
          <w:szCs w:val="28"/>
          <w:shd w:val="clear" w:fill="FFFFFF"/>
        </w:rPr>
        <w:t>nalytic service by Microsoft. It aims to provide interactive visualizations and business intelligence capabilities with an interface simple enough for end users to create their own reports and dashboards</w:t>
      </w:r>
    </w:p>
    <w:p>
      <w:pPr>
        <w:spacing w:before="0" w:after="384" w:line="259" w:lineRule="auto"/>
        <w:ind w:left="0" w:right="0" w:firstLine="0"/>
        <w:jc w:val="left"/>
        <w:rPr>
          <w:rFonts w:hint="default" w:ascii="Arial" w:hAnsi="Arial" w:eastAsia="SimSun" w:cs="Arial"/>
          <w:i w:val="0"/>
          <w:caps w:val="0"/>
          <w:color w:val="222222"/>
          <w:spacing w:val="0"/>
          <w:sz w:val="28"/>
          <w:szCs w:val="28"/>
          <w:shd w:val="clear" w:fill="FFFFFF"/>
          <w:lang w:val="en-IN"/>
        </w:rPr>
      </w:pPr>
      <w:r>
        <w:rPr>
          <w:rFonts w:hint="default" w:ascii="Arial" w:hAnsi="Arial" w:eastAsia="SimSun" w:cs="Arial"/>
          <w:i w:val="0"/>
          <w:color w:val="222222"/>
          <w:spacing w:val="0"/>
          <w:sz w:val="28"/>
          <w:szCs w:val="28"/>
          <w:shd w:val="clear" w:fill="FFFFFF"/>
          <w:lang w:val="en-IN"/>
        </w:rPr>
        <w:t>S</w:t>
      </w:r>
      <w:r>
        <w:rPr>
          <w:rFonts w:hint="default" w:ascii="Arial" w:hAnsi="Arial" w:eastAsia="SimSun" w:cs="Arial"/>
          <w:i w:val="0"/>
          <w:caps w:val="0"/>
          <w:color w:val="222222"/>
          <w:spacing w:val="0"/>
          <w:sz w:val="28"/>
          <w:szCs w:val="28"/>
          <w:shd w:val="clear" w:fill="FFFFFF"/>
          <w:lang w:val="en-IN"/>
        </w:rPr>
        <w:t>tep-1</w:t>
      </w:r>
    </w:p>
    <w:p>
      <w:pPr>
        <w:spacing w:before="0" w:after="384" w:line="259" w:lineRule="auto"/>
        <w:ind w:left="0" w:right="0" w:firstLine="0"/>
        <w:jc w:val="left"/>
        <w:rPr>
          <w:rFonts w:hint="default" w:ascii="Arial" w:hAnsi="Arial" w:eastAsia="SimSun" w:cs="Arial"/>
          <w:i w:val="0"/>
          <w:caps w:val="0"/>
          <w:color w:val="222222"/>
          <w:spacing w:val="0"/>
          <w:sz w:val="28"/>
          <w:szCs w:val="28"/>
          <w:shd w:val="clear" w:fill="FFFFFF"/>
          <w:lang w:val="en-IN"/>
        </w:rPr>
      </w:pPr>
      <w:r>
        <w:rPr>
          <w:rFonts w:hint="default" w:ascii="Arial" w:hAnsi="Arial" w:eastAsia="SimSun" w:cs="Arial"/>
          <w:i w:val="0"/>
          <w:color w:val="222222"/>
          <w:spacing w:val="0"/>
          <w:sz w:val="28"/>
          <w:szCs w:val="28"/>
          <w:shd w:val="clear" w:fill="FFFFFF"/>
          <w:lang w:val="en-IN"/>
        </w:rPr>
        <w:t>G</w:t>
      </w:r>
      <w:r>
        <w:rPr>
          <w:rFonts w:hint="default" w:ascii="Arial" w:hAnsi="Arial" w:eastAsia="SimSun" w:cs="Arial"/>
          <w:i w:val="0"/>
          <w:caps w:val="0"/>
          <w:color w:val="222222"/>
          <w:spacing w:val="0"/>
          <w:sz w:val="28"/>
          <w:szCs w:val="28"/>
          <w:shd w:val="clear" w:fill="FFFFFF"/>
          <w:lang w:val="en-IN"/>
        </w:rPr>
        <w:t>et the data from data warehouse(OLE DB) in the powerBI</w:t>
      </w:r>
    </w:p>
    <w:p>
      <w:pPr>
        <w:spacing w:before="0" w:after="384" w:line="259" w:lineRule="auto"/>
        <w:ind w:left="0" w:right="0" w:firstLine="0"/>
        <w:jc w:val="left"/>
        <w:rPr>
          <w:rFonts w:hint="default" w:ascii="Arial" w:hAnsi="Arial" w:eastAsia="SimSun" w:cs="Arial"/>
          <w:i w:val="0"/>
          <w:caps w:val="0"/>
          <w:color w:val="222222"/>
          <w:spacing w:val="0"/>
          <w:sz w:val="28"/>
          <w:szCs w:val="28"/>
          <w:shd w:val="clear" w:fill="FFFFFF"/>
          <w:lang w:val="en-IN"/>
        </w:rPr>
      </w:pPr>
      <w:r>
        <w:rPr>
          <w:rFonts w:hint="default" w:ascii="Arial" w:hAnsi="Arial" w:eastAsia="SimSun" w:cs="Arial"/>
          <w:i w:val="0"/>
          <w:color w:val="222222"/>
          <w:spacing w:val="0"/>
          <w:sz w:val="28"/>
          <w:szCs w:val="28"/>
          <w:shd w:val="clear" w:fill="FFFFFF"/>
          <w:lang w:val="en-IN"/>
        </w:rPr>
        <w:t>S</w:t>
      </w:r>
      <w:r>
        <w:rPr>
          <w:rFonts w:hint="default" w:ascii="Arial" w:hAnsi="Arial" w:eastAsia="SimSun" w:cs="Arial"/>
          <w:i w:val="0"/>
          <w:caps w:val="0"/>
          <w:color w:val="222222"/>
          <w:spacing w:val="0"/>
          <w:sz w:val="28"/>
          <w:szCs w:val="28"/>
          <w:shd w:val="clear" w:fill="FFFFFF"/>
          <w:lang w:val="en-IN"/>
        </w:rPr>
        <w:t>tep -2 connect to the sql server to get the data for interacive visualization and Business intelligence and create report and dashboards</w:t>
      </w:r>
    </w:p>
    <w:p>
      <w:pPr>
        <w:spacing w:before="0" w:after="384" w:line="259" w:lineRule="auto"/>
        <w:ind w:left="0" w:right="0" w:firstLine="0"/>
        <w:jc w:val="left"/>
        <w:rPr>
          <w:rFonts w:hint="default" w:ascii="Arial" w:hAnsi="Arial" w:eastAsia="SimSun" w:cs="Arial"/>
          <w:i w:val="0"/>
          <w:caps w:val="0"/>
          <w:color w:val="222222"/>
          <w:spacing w:val="0"/>
          <w:sz w:val="28"/>
          <w:szCs w:val="28"/>
          <w:shd w:val="clear" w:fill="FFFFFF"/>
          <w:lang w:val="en-IN"/>
        </w:rPr>
      </w:pPr>
    </w:p>
    <w:p>
      <w:pPr>
        <w:spacing w:before="0" w:after="384" w:line="259" w:lineRule="auto"/>
        <w:ind w:left="0" w:right="0" w:firstLine="0"/>
        <w:jc w:val="left"/>
        <w:rPr>
          <w:rFonts w:hint="default" w:ascii="Arial" w:hAnsi="Arial" w:eastAsia="SimSun" w:cs="Arial"/>
          <w:i w:val="0"/>
          <w:caps w:val="0"/>
          <w:color w:val="222222"/>
          <w:spacing w:val="0"/>
          <w:sz w:val="28"/>
          <w:szCs w:val="28"/>
          <w:shd w:val="clear" w:fill="FFFFFF"/>
          <w:lang w:val="en-IN"/>
        </w:rPr>
      </w:pPr>
    </w:p>
    <w:p>
      <w:pPr>
        <w:spacing w:before="0" w:after="384" w:line="259" w:lineRule="auto"/>
        <w:ind w:left="0" w:right="0" w:firstLine="0"/>
        <w:jc w:val="left"/>
        <w:rPr>
          <w:rFonts w:hint="default" w:ascii="Arial" w:hAnsi="Arial" w:eastAsia="SimSun" w:cs="Arial"/>
          <w:i w:val="0"/>
          <w:caps w:val="0"/>
          <w:color w:val="222222"/>
          <w:spacing w:val="0"/>
          <w:sz w:val="56"/>
          <w:szCs w:val="56"/>
          <w:shd w:val="clear" w:fill="FFFFFF"/>
          <w:lang w:val="en-IN"/>
        </w:rPr>
      </w:pPr>
    </w:p>
    <w:p>
      <w:pPr>
        <w:numPr>
          <w:numId w:val="0"/>
        </w:numPr>
        <w:spacing w:before="0" w:after="384" w:line="259" w:lineRule="auto"/>
        <w:ind w:right="0" w:rightChars="0"/>
        <w:jc w:val="left"/>
        <w:rPr>
          <w:rFonts w:hint="default" w:ascii="Arial" w:hAnsi="Arial" w:eastAsia="SimSun" w:cs="Arial"/>
          <w:b/>
          <w:bCs/>
          <w:i w:val="0"/>
          <w:caps w:val="0"/>
          <w:color w:val="222222"/>
          <w:spacing w:val="0"/>
          <w:sz w:val="56"/>
          <w:szCs w:val="56"/>
          <w:shd w:val="clear" w:fill="FFFFFF"/>
          <w:lang w:val="en-IN"/>
        </w:rPr>
      </w:pPr>
      <w:r>
        <w:rPr>
          <w:rFonts w:hint="default" w:ascii="Arial" w:hAnsi="Arial" w:eastAsia="SimSun" w:cs="Arial"/>
          <w:b/>
          <w:bCs/>
          <w:i w:val="0"/>
          <w:caps w:val="0"/>
          <w:color w:val="222222"/>
          <w:spacing w:val="0"/>
          <w:sz w:val="56"/>
          <w:szCs w:val="56"/>
          <w:shd w:val="clear" w:fill="FFFFFF"/>
          <w:lang w:val="en-IN"/>
        </w:rPr>
        <w:t>5).Outputs: Output of Dashboard</w:t>
      </w:r>
    </w:p>
    <w:p>
      <w:pPr>
        <w:numPr>
          <w:numId w:val="0"/>
        </w:numPr>
        <w:spacing w:before="0" w:after="384" w:line="259" w:lineRule="auto"/>
        <w:ind w:left="360" w:leftChars="0" w:right="0" w:rightChars="0"/>
        <w:jc w:val="left"/>
        <w:rPr>
          <w:rFonts w:hint="default" w:ascii="Arial" w:hAnsi="Arial" w:eastAsia="SimSun" w:cs="Arial"/>
          <w:b/>
          <w:bCs/>
          <w:i w:val="0"/>
          <w:caps w:val="0"/>
          <w:color w:val="222222"/>
          <w:spacing w:val="0"/>
          <w:sz w:val="52"/>
          <w:szCs w:val="52"/>
          <w:shd w:val="clear" w:fill="FFFFFF"/>
          <w:lang w:val="en-IN"/>
        </w:rPr>
      </w:pPr>
    </w:p>
    <w:p>
      <w:pPr>
        <w:spacing w:before="0" w:after="384" w:line="259" w:lineRule="auto"/>
        <w:ind w:left="0" w:right="0" w:firstLine="0"/>
        <w:jc w:val="left"/>
        <w:rPr>
          <w:rFonts w:hint="default" w:ascii="Arial" w:hAnsi="Arial" w:eastAsia="SimSun" w:cs="Arial"/>
          <w:i w:val="0"/>
          <w:caps w:val="0"/>
          <w:color w:val="222222"/>
          <w:spacing w:val="0"/>
          <w:sz w:val="28"/>
          <w:szCs w:val="28"/>
          <w:shd w:val="clear" w:fill="FFFFFF"/>
          <w:lang w:val="en-IN"/>
        </w:rPr>
      </w:pPr>
      <w:r>
        <w:rPr>
          <w:rFonts w:hint="default" w:ascii="Arial" w:hAnsi="Arial" w:eastAsia="SimSun" w:cs="Arial"/>
          <w:i w:val="0"/>
          <w:caps w:val="0"/>
          <w:color w:val="222222"/>
          <w:spacing w:val="0"/>
          <w:sz w:val="28"/>
          <w:szCs w:val="28"/>
          <w:shd w:val="clear" w:fill="FFFFFF"/>
          <w:lang w:val="en-IN"/>
        </w:rPr>
        <w:drawing>
          <wp:inline distT="0" distB="0" distL="114300" distR="114300">
            <wp:extent cx="5943600" cy="3343275"/>
            <wp:effectExtent l="0" t="0" r="0" b="9525"/>
            <wp:docPr id="13" name="Picture 13" descr="Screenshot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8)"/>
                    <pic:cNvPicPr>
                      <a:picLocks noChangeAspect="1"/>
                    </pic:cNvPicPr>
                  </pic:nvPicPr>
                  <pic:blipFill>
                    <a:blip r:embed="rId13"/>
                    <a:stretch>
                      <a:fillRect/>
                    </a:stretch>
                  </pic:blipFill>
                  <pic:spPr>
                    <a:xfrm>
                      <a:off x="0" y="0"/>
                      <a:ext cx="5943600" cy="3343275"/>
                    </a:xfrm>
                    <a:prstGeom prst="rect">
                      <a:avLst/>
                    </a:prstGeom>
                  </pic:spPr>
                </pic:pic>
              </a:graphicData>
            </a:graphic>
          </wp:inline>
        </w:drawing>
      </w:r>
    </w:p>
    <w:p>
      <w:pPr>
        <w:spacing w:before="0" w:after="384" w:line="259" w:lineRule="auto"/>
        <w:ind w:left="0" w:right="0" w:firstLine="0"/>
        <w:jc w:val="left"/>
        <w:rPr>
          <w:rFonts w:hint="default" w:ascii="Arial" w:hAnsi="Arial" w:eastAsia="SimSun" w:cs="Arial"/>
          <w:i w:val="0"/>
          <w:caps w:val="0"/>
          <w:color w:val="222222"/>
          <w:spacing w:val="0"/>
          <w:sz w:val="28"/>
          <w:szCs w:val="28"/>
          <w:shd w:val="clear" w:fill="FFFFFF"/>
          <w:lang w:val="en-IN"/>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p>
    <w:p>
      <w:pPr>
        <w:spacing w:before="0" w:after="384" w:line="259" w:lineRule="auto"/>
        <w:ind w:left="0" w:right="0" w:firstLine="0"/>
        <w:jc w:val="left"/>
        <w:rPr>
          <w:rFonts w:hint="default" w:ascii="Times New Roman" w:hAnsi="Times New Roman" w:eastAsia="SimSun" w:cs="Times New Roman"/>
          <w:b/>
          <w:bCs/>
          <w:i w:val="0"/>
          <w:caps w:val="0"/>
          <w:color w:val="000000" w:themeColor="text1"/>
          <w:spacing w:val="0"/>
          <w:sz w:val="24"/>
          <w:szCs w:val="24"/>
          <w:shd w:val="clear" w:fill="FFFFFF"/>
          <w:lang w:val="en-IN"/>
          <w14:textFill>
            <w14:solidFill>
              <w14:schemeClr w14:val="tx1"/>
            </w14:solidFill>
          </w14:textFill>
        </w:rPr>
      </w:pPr>
    </w:p>
    <w:sectPr>
      <w:headerReference r:id="rId3" w:type="default"/>
      <w:footerReference r:id="rId4" w:type="default"/>
      <w:pgSz w:w="12240" w:h="15840"/>
      <w:pgMar w:top="1440" w:right="1440" w:bottom="1800" w:left="1440" w:header="720" w:footer="1008" w:gutter="0"/>
      <w:pgNumType w:fmt="decimal"/>
      <w:cols w:space="720" w:num="1"/>
      <w:titlePg/>
      <w:docGrid w:linePitch="408"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swiss"/>
    <w:pitch w:val="default"/>
    <w:sig w:usb0="E0002EFF" w:usb1="C000785B" w:usb2="00000009" w:usb3="00000000" w:csb0="400001FF" w:csb1="FFFF0000"/>
  </w:font>
  <w:font w:name="Segoe UI">
    <w:panose1 w:val="020B0502040204020203"/>
    <w:charset w:val="00"/>
    <w:family w:val="swiss"/>
    <w:pitch w:val="default"/>
    <w:sig w:usb0="E4002EFF" w:usb1="C000E47F" w:usb2="00000009" w:usb3="00000000" w:csb0="200001FF" w:csb1="00000000"/>
  </w:font>
  <w:font w:name="Consolas">
    <w:panose1 w:val="020B0609020204030204"/>
    <w:charset w:val="00"/>
    <w:family w:val="modern"/>
    <w:pitch w:val="default"/>
    <w:sig w:usb0="E00006FF" w:usb1="0000FCFF" w:usb2="00000001" w:usb3="00000000" w:csb0="6000019F" w:csb1="DFD70000"/>
  </w:font>
  <w:font w:name="Symbol">
    <w:panose1 w:val="05050102010706020507"/>
    <w:charset w:val="02"/>
    <w:family w:val="roman"/>
    <w:pitch w:val="default"/>
    <w:sig w:usb0="00000000" w:usb1="00000000" w:usb2="00000000" w:usb3="00000000" w:csb0="80000000"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黑体">
    <w:altName w:val="SimSun"/>
    <w:panose1 w:val="00000000000000000000"/>
    <w:charset w:val="00"/>
    <w:family w:val="auto"/>
    <w:pitch w:val="default"/>
    <w:sig w:usb0="00000000" w:usb1="00000000" w:usb2="00000000" w:usb3="00000000" w:csb0="00000000" w:csb1="00000000"/>
  </w:font>
  <w:font w:name="Malgun Gothic">
    <w:panose1 w:val="020B0503020000020004"/>
    <w:charset w:val="81"/>
    <w:family w:val="auto"/>
    <w:pitch w:val="default"/>
    <w:sig w:usb0="9000002F" w:usb1="29D77CFB" w:usb2="00000012" w:usb3="00000000" w:csb0="00080001" w:csb1="00000000"/>
  </w:font>
  <w:font w:name="Microsoft JhengHei Light">
    <w:panose1 w:val="020B0304030504040204"/>
    <w:charset w:val="88"/>
    <w:family w:val="auto"/>
    <w:pitch w:val="default"/>
    <w:sig w:usb0="800002A7" w:usb1="28CF4400" w:usb2="00000016" w:usb3="00000000" w:csb0="00100009" w:csb1="00000000"/>
  </w:font>
  <w:font w:name="Microsoft JhengHei UI">
    <w:panose1 w:val="020B0604030504040204"/>
    <w:charset w:val="88"/>
    <w:family w:val="auto"/>
    <w:pitch w:val="default"/>
    <w:sig w:usb0="000002A7" w:usb1="28CF4400" w:usb2="00000016" w:usb3="00000000" w:csb0="00100009" w:csb1="00000000"/>
  </w:font>
  <w:font w:name="Bahnschrift SemiCondensed">
    <w:panose1 w:val="020B0502040204020203"/>
    <w:charset w:val="00"/>
    <w:family w:val="auto"/>
    <w:pitch w:val="default"/>
    <w:sig w:usb0="800002C7" w:usb1="00000002" w:usb2="00000000" w:usb3="00000000" w:csb0="200001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Black">
    <w:panose1 w:val="020B0A04020102020204"/>
    <w:charset w:val="00"/>
    <w:family w:val="auto"/>
    <w:pitch w:val="default"/>
    <w:sig w:usb0="A00002AF" w:usb1="400078FB" w:usb2="00000000" w:usb3="00000000" w:csb0="6000009F" w:csb1="DFD7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1"/>
      <w:rPr>
        <w:rFonts w:hint="default"/>
        <w:lang w:val="en-IN"/>
      </w:rPr>
    </w:pPr>
    <w:r>
      <w:rPr>
        <w:sz w:val="30"/>
      </w:rPr>
      <mc:AlternateContent>
        <mc:Choice Requires="wps">
          <w:drawing>
            <wp:anchor distT="0" distB="0" distL="114300" distR="114300" simplePos="0" relativeHeight="251658240" behindDoc="0" locked="0" layoutInCell="1" allowOverlap="1">
              <wp:simplePos x="0" y="0"/>
              <wp:positionH relativeFrom="margin">
                <wp:align>left</wp:align>
              </wp:positionH>
              <wp:positionV relativeFrom="paragraph">
                <wp:posOffset>0</wp:posOffset>
              </wp:positionV>
              <wp:extent cx="1828800" cy="18288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31"/>
                          </w:pPr>
                          <w:r>
                            <w:fldChar w:fldCharType="begin"/>
                          </w:r>
                          <w:r>
                            <w:instrText xml:space="preserve"> PAGE   \* MERGEFORMAT </w:instrText>
                          </w:r>
                          <w:r>
                            <w:fldChar w:fldCharType="separate"/>
                          </w:r>
                          <w:r>
                            <w:t>2</w:t>
                          </w:r>
                          <w:r>
                            <w:fldChar w:fldCharType="end"/>
                          </w:r>
                          <w:r>
                            <w:rPr>
                              <w:rFonts w:hint="default"/>
                              <w:lang w:val="en-IN"/>
                            </w:rPr>
                            <w:t>|Page</w:t>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left;mso-position-horizontal-relative:margin;mso-wrap-style:none;z-index:25165824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">
              <v:fill on="f" focussize="0,0"/>
              <v:stroke on="f" weight="0.5pt"/>
              <v:imagedata o:title=""/>
              <o:lock v:ext="edit" aspectratio="f"/>
              <v:textbox inset="0mm,0mm,0mm,0mm" style="mso-fit-shape-to-text:t;">
                <w:txbxContent>
                  <w:p>
                    <w:pPr>
                      <w:pStyle w:val="31"/>
                    </w:pPr>
                    <w:r>
                      <w:fldChar w:fldCharType="begin"/>
                    </w:r>
                    <w:r>
                      <w:instrText xml:space="preserve"> PAGE   \* MERGEFORMAT </w:instrText>
                    </w:r>
                    <w:r>
                      <w:fldChar w:fldCharType="separate"/>
                    </w:r>
                    <w:r>
                      <w:t>2</w:t>
                    </w:r>
                    <w:r>
                      <w:fldChar w:fldCharType="end"/>
                    </w:r>
                    <w:r>
                      <w:rPr>
                        <w:rFonts w:hint="default"/>
                        <w:lang w:val="en-IN"/>
                      </w:rPr>
                      <w:t>|Page</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3"/>
    </w:pPr>
  </w:p>
  <w:p>
    <w:pPr>
      <w:pStyle w:val="3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092B84"/>
    <w:multiLevelType w:val="multilevel"/>
    <w:tmpl w:val="CF092B84"/>
    <w:lvl w:ilvl="0" w:tentative="0">
      <w:start w:val="1"/>
      <w:numFmt w:val="bullet"/>
      <w:lvlText w:val="•"/>
      <w:lvlJc w:val="left"/>
      <w:pPr>
        <w:ind w:left="720" w:hanging="360"/>
      </w:pPr>
      <w:rPr>
        <w:rFonts w:hint="default" w:ascii="Arial" w:hAnsi="Aria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
    <w:nsid w:val="FFE9F015"/>
    <w:multiLevelType w:val="singleLevel"/>
    <w:tmpl w:val="FFE9F015"/>
    <w:lvl w:ilvl="0" w:tentative="0">
      <w:start w:val="1"/>
      <w:numFmt w:val="decimal"/>
      <w:lvlText w:val="%1."/>
      <w:lvlJc w:val="left"/>
      <w:pPr>
        <w:tabs>
          <w:tab w:val="left" w:pos="312"/>
        </w:tabs>
      </w:pPr>
    </w:lvl>
  </w:abstractNum>
  <w:abstractNum w:abstractNumId="2">
    <w:nsid w:val="FFFFFF7C"/>
    <w:multiLevelType w:val="singleLevel"/>
    <w:tmpl w:val="FFFFFF7C"/>
    <w:lvl w:ilvl="0" w:tentative="0">
      <w:start w:val="1"/>
      <w:numFmt w:val="decimal"/>
      <w:pStyle w:val="65"/>
      <w:lvlText w:val="%1."/>
      <w:lvlJc w:val="left"/>
      <w:pPr>
        <w:tabs>
          <w:tab w:val="left" w:pos="1492"/>
        </w:tabs>
        <w:ind w:left="1492" w:hanging="360"/>
      </w:pPr>
    </w:lvl>
  </w:abstractNum>
  <w:abstractNum w:abstractNumId="3">
    <w:nsid w:val="FFFFFF7D"/>
    <w:multiLevelType w:val="singleLevel"/>
    <w:tmpl w:val="FFFFFF7D"/>
    <w:lvl w:ilvl="0" w:tentative="0">
      <w:start w:val="1"/>
      <w:numFmt w:val="decimal"/>
      <w:pStyle w:val="64"/>
      <w:lvlText w:val="%1."/>
      <w:lvlJc w:val="left"/>
      <w:pPr>
        <w:tabs>
          <w:tab w:val="left" w:pos="1209"/>
        </w:tabs>
        <w:ind w:left="1209" w:hanging="360"/>
      </w:pPr>
    </w:lvl>
  </w:abstractNum>
  <w:abstractNum w:abstractNumId="4">
    <w:nsid w:val="FFFFFF7E"/>
    <w:multiLevelType w:val="singleLevel"/>
    <w:tmpl w:val="FFFFFF7E"/>
    <w:lvl w:ilvl="0" w:tentative="0">
      <w:start w:val="1"/>
      <w:numFmt w:val="decimal"/>
      <w:pStyle w:val="63"/>
      <w:lvlText w:val="%1."/>
      <w:lvlJc w:val="left"/>
      <w:pPr>
        <w:tabs>
          <w:tab w:val="left" w:pos="926"/>
        </w:tabs>
        <w:ind w:left="926" w:hanging="360"/>
      </w:pPr>
    </w:lvl>
  </w:abstractNum>
  <w:abstractNum w:abstractNumId="5">
    <w:nsid w:val="FFFFFF7F"/>
    <w:multiLevelType w:val="singleLevel"/>
    <w:tmpl w:val="FFFFFF7F"/>
    <w:lvl w:ilvl="0" w:tentative="0">
      <w:start w:val="1"/>
      <w:numFmt w:val="decimal"/>
      <w:pStyle w:val="62"/>
      <w:lvlText w:val="%1."/>
      <w:lvlJc w:val="left"/>
      <w:pPr>
        <w:tabs>
          <w:tab w:val="left" w:pos="643"/>
        </w:tabs>
        <w:ind w:left="643" w:hanging="360"/>
      </w:pPr>
    </w:lvl>
  </w:abstractNum>
  <w:abstractNum w:abstractNumId="6">
    <w:nsid w:val="FFFFFF80"/>
    <w:multiLevelType w:val="singleLevel"/>
    <w:tmpl w:val="FFFFFF80"/>
    <w:lvl w:ilvl="0" w:tentative="0">
      <w:start w:val="1"/>
      <w:numFmt w:val="bullet"/>
      <w:pStyle w:val="55"/>
      <w:lvlText w:val=""/>
      <w:lvlJc w:val="left"/>
      <w:pPr>
        <w:tabs>
          <w:tab w:val="left" w:pos="1492"/>
        </w:tabs>
        <w:ind w:left="1492" w:hanging="360"/>
      </w:pPr>
      <w:rPr>
        <w:rFonts w:hint="default" w:ascii="Symbol" w:hAnsi="Symbol"/>
      </w:rPr>
    </w:lvl>
  </w:abstractNum>
  <w:abstractNum w:abstractNumId="7">
    <w:nsid w:val="FFFFFF81"/>
    <w:multiLevelType w:val="singleLevel"/>
    <w:tmpl w:val="FFFFFF81"/>
    <w:lvl w:ilvl="0" w:tentative="0">
      <w:start w:val="1"/>
      <w:numFmt w:val="bullet"/>
      <w:pStyle w:val="54"/>
      <w:lvlText w:val=""/>
      <w:lvlJc w:val="left"/>
      <w:pPr>
        <w:tabs>
          <w:tab w:val="left" w:pos="1209"/>
        </w:tabs>
        <w:ind w:left="1209" w:hanging="360"/>
      </w:pPr>
      <w:rPr>
        <w:rFonts w:hint="default" w:ascii="Symbol" w:hAnsi="Symbol"/>
      </w:rPr>
    </w:lvl>
  </w:abstractNum>
  <w:abstractNum w:abstractNumId="8">
    <w:nsid w:val="FFFFFF82"/>
    <w:multiLevelType w:val="singleLevel"/>
    <w:tmpl w:val="FFFFFF82"/>
    <w:lvl w:ilvl="0" w:tentative="0">
      <w:start w:val="1"/>
      <w:numFmt w:val="bullet"/>
      <w:pStyle w:val="53"/>
      <w:lvlText w:val=""/>
      <w:lvlJc w:val="left"/>
      <w:pPr>
        <w:tabs>
          <w:tab w:val="left" w:pos="926"/>
        </w:tabs>
        <w:ind w:left="926" w:hanging="360"/>
      </w:pPr>
      <w:rPr>
        <w:rFonts w:hint="default" w:ascii="Symbol" w:hAnsi="Symbol"/>
      </w:rPr>
    </w:lvl>
  </w:abstractNum>
  <w:abstractNum w:abstractNumId="9">
    <w:nsid w:val="FFFFFF83"/>
    <w:multiLevelType w:val="singleLevel"/>
    <w:tmpl w:val="FFFFFF83"/>
    <w:lvl w:ilvl="0" w:tentative="0">
      <w:start w:val="1"/>
      <w:numFmt w:val="bullet"/>
      <w:pStyle w:val="52"/>
      <w:lvlText w:val=""/>
      <w:lvlJc w:val="left"/>
      <w:pPr>
        <w:tabs>
          <w:tab w:val="left" w:pos="643"/>
        </w:tabs>
        <w:ind w:left="643" w:hanging="360"/>
      </w:pPr>
      <w:rPr>
        <w:rFonts w:hint="default" w:ascii="Symbol" w:hAnsi="Symbol"/>
      </w:rPr>
    </w:lvl>
  </w:abstractNum>
  <w:abstractNum w:abstractNumId="10">
    <w:nsid w:val="FFFFFF88"/>
    <w:multiLevelType w:val="singleLevel"/>
    <w:tmpl w:val="FFFFFF88"/>
    <w:lvl w:ilvl="0" w:tentative="0">
      <w:start w:val="1"/>
      <w:numFmt w:val="decimal"/>
      <w:pStyle w:val="61"/>
      <w:lvlText w:val="%1."/>
      <w:lvlJc w:val="left"/>
      <w:pPr>
        <w:tabs>
          <w:tab w:val="left" w:pos="360"/>
        </w:tabs>
        <w:ind w:left="360" w:hanging="360"/>
      </w:pPr>
    </w:lvl>
  </w:abstractNum>
  <w:abstractNum w:abstractNumId="11">
    <w:nsid w:val="FFFFFF89"/>
    <w:multiLevelType w:val="singleLevel"/>
    <w:tmpl w:val="FFFFFF89"/>
    <w:lvl w:ilvl="0" w:tentative="0">
      <w:start w:val="1"/>
      <w:numFmt w:val="bullet"/>
      <w:pStyle w:val="51"/>
      <w:lvlText w:val=""/>
      <w:lvlJc w:val="left"/>
      <w:pPr>
        <w:tabs>
          <w:tab w:val="left" w:pos="360"/>
        </w:tabs>
        <w:ind w:left="360" w:hanging="360"/>
      </w:pPr>
      <w:rPr>
        <w:rFonts w:hint="default" w:ascii="Symbol" w:hAnsi="Symbol"/>
      </w:rPr>
    </w:lvl>
  </w:abstractNum>
  <w:abstractNum w:abstractNumId="12">
    <w:nsid w:val="0053208E"/>
    <w:multiLevelType w:val="multilevel"/>
    <w:tmpl w:val="0053208E"/>
    <w:lvl w:ilvl="0" w:tentative="0">
      <w:start w:val="1"/>
      <w:numFmt w:val="lowerLetter"/>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B86E3A8"/>
    <w:multiLevelType w:val="singleLevel"/>
    <w:tmpl w:val="1B86E3A8"/>
    <w:lvl w:ilvl="0" w:tentative="0">
      <w:start w:val="1"/>
      <w:numFmt w:val="decimal"/>
      <w:lvlText w:val="%1."/>
      <w:lvlJc w:val="left"/>
      <w:pPr>
        <w:tabs>
          <w:tab w:val="left" w:pos="312"/>
        </w:tabs>
      </w:pPr>
    </w:lvl>
  </w:abstractNum>
  <w:abstractNum w:abstractNumId="14">
    <w:nsid w:val="25F97AC1"/>
    <w:multiLevelType w:val="singleLevel"/>
    <w:tmpl w:val="25F97AC1"/>
    <w:lvl w:ilvl="0" w:tentative="0">
      <w:start w:val="1"/>
      <w:numFmt w:val="decimal"/>
      <w:lvlText w:val="%1."/>
      <w:lvlJc w:val="left"/>
      <w:pPr>
        <w:tabs>
          <w:tab w:val="left" w:pos="312"/>
        </w:tabs>
      </w:pPr>
    </w:lvl>
  </w:abstractNum>
  <w:abstractNum w:abstractNumId="15">
    <w:nsid w:val="59ADCABA"/>
    <w:multiLevelType w:val="multilevel"/>
    <w:tmpl w:val="59ADCABA"/>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1"/>
  </w:num>
  <w:num w:numId="2">
    <w:abstractNumId w:val="9"/>
  </w:num>
  <w:num w:numId="3">
    <w:abstractNumId w:val="8"/>
  </w:num>
  <w:num w:numId="4">
    <w:abstractNumId w:val="7"/>
  </w:num>
  <w:num w:numId="5">
    <w:abstractNumId w:val="6"/>
  </w:num>
  <w:num w:numId="6">
    <w:abstractNumId w:val="10"/>
  </w:num>
  <w:num w:numId="7">
    <w:abstractNumId w:val="5"/>
  </w:num>
  <w:num w:numId="8">
    <w:abstractNumId w:val="4"/>
  </w:num>
  <w:num w:numId="9">
    <w:abstractNumId w:val="3"/>
  </w:num>
  <w:num w:numId="10">
    <w:abstractNumId w:val="2"/>
  </w:num>
  <w:num w:numId="11">
    <w:abstractNumId w:val="12"/>
  </w:num>
  <w:num w:numId="12">
    <w:abstractNumId w:val="13"/>
  </w:num>
  <w:num w:numId="13">
    <w:abstractNumId w:val="14"/>
  </w:num>
  <w:num w:numId="14">
    <w:abstractNumId w:val="1"/>
  </w:num>
  <w:num w:numId="15">
    <w:abstractNumId w:val="0"/>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4"/>
  <w:bordersDoNotSurroundHeader w:val="0"/>
  <w:bordersDoNotSurroundFooter w:val="0"/>
  <w:documentProtection w:enforcement="0"/>
  <w:defaultTabStop w:val="720"/>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7041"/>
    <w:rsid w:val="00233CAE"/>
    <w:rsid w:val="00447041"/>
    <w:rsid w:val="0058464E"/>
    <w:rsid w:val="00674A56"/>
    <w:rsid w:val="00733795"/>
    <w:rsid w:val="007962A0"/>
    <w:rsid w:val="009D2B19"/>
    <w:rsid w:val="00B045AF"/>
    <w:rsid w:val="00C00CB4"/>
    <w:rsid w:val="00C922B4"/>
    <w:rsid w:val="00D03AC1"/>
    <w:rsid w:val="00DC274F"/>
    <w:rsid w:val="00DC2CF0"/>
    <w:rsid w:val="00EE3E7C"/>
    <w:rsid w:val="04977B8C"/>
    <w:rsid w:val="178E5CCC"/>
    <w:rsid w:val="389B4573"/>
    <w:rsid w:val="4FF322BC"/>
    <w:rsid w:val="579D12C3"/>
    <w:rsid w:val="5FB36725"/>
    <w:rsid w:val="62CC771F"/>
    <w:rsid w:val="6331688F"/>
    <w:rsid w:val="70402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qFormat="1" w:uiPriority="99" w:name="index 3"/>
    <w:lsdException w:uiPriority="99" w:name="index 4"/>
    <w:lsdException w:uiPriority="99" w:name="index 5"/>
    <w:lsdException w:uiPriority="99" w:name="index 6"/>
    <w:lsdException w:uiPriority="99" w:name="index 7"/>
    <w:lsdException w:qFormat="1"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qFormat="1" w:unhideWhenUsed="0" w:uiPriority="9" w:semiHidden="0" w:name="List Bullet"/>
    <w:lsdException w:qFormat="1" w:unhideWhenUsed="0" w:uiPriority="9" w:semiHidden="0" w:name="List Number"/>
    <w:lsdException w:uiPriority="99" w:name="List 2"/>
    <w:lsdException w:uiPriority="99" w:name="List 3"/>
    <w:lsdException w:uiPriority="99" w:name="List 4"/>
    <w:lsdException w:qFormat="1" w:uiPriority="99" w:name="List 5"/>
    <w:lsdException w:uiPriority="99" w:name="List Bullet 2"/>
    <w:lsdException w:qFormat="1"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iPriority="1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qFormat="1" w:uiPriority="99" w:name="List Continue 3"/>
    <w:lsdException w:uiPriority="99" w:name="List Continue 4"/>
    <w:lsdException w:uiPriority="99" w:name="List Continue 5"/>
    <w:lsdException w:uiPriority="99" w:name="Message Header"/>
    <w:lsdException w:qFormat="1" w:uiPriority="11"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uiPriority="99" w:name="Body Text 2"/>
    <w:lsdException w:qFormat="1" w:uiPriority="99" w:name="Body Text 3"/>
    <w:lsdException w:uiPriority="99" w:name="Body Text Indent 2"/>
    <w:lsdException w:qFormat="1" w:uiPriority="99" w:name="Body Text Indent 3"/>
    <w:lsdException w:qFormat="1" w:uiPriority="99" w:name="Block Text"/>
    <w:lsdException w:uiPriority="99" w:name="Hyperlink"/>
    <w:lsdException w:uiPriority="99" w:name="FollowedHyperlink"/>
    <w:lsdException w:qFormat="1" w:uiPriority="22" w:name="Strong"/>
    <w:lsdException w:qFormat="1" w:uiPriority="2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nhideWhenUsed="0" w:uiPriority="99" w:semiHidden="0" w:name="Table Subtle 2"/>
    <w:lsdException w:uiPriority="99" w:name="Table Web 1"/>
    <w:lsdException w:uiPriority="99" w:name="Table Web 2"/>
    <w:lsdException w:unhideWhenUsed="0" w:uiPriority="99" w:semiHidden="0" w:name="Table Web 3"/>
    <w:lsdException w:uiPriority="99" w:name="Balloon Text"/>
    <w:lsdException w:unhideWhenUsed="0" w:uiPriority="39" w:semiHidden="0" w:name="Table Grid"/>
    <w:lsdException w:uiPriority="99" w:name="Table Theme"/>
    <w:lsdException w:unhideWhenUsed="0" w:uiPriority="99"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qFormat="1"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qFormat="1"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qFormat="1"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qFormat="1"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nhideWhenUsed="0" w:uiPriority="70" w:semiHidden="0" w:name="Dark List Accent 6"/>
    <w:lsdException w:unhideWhenUsed="0" w:uiPriority="71" w:semiHidden="0" w:name="Colorful Shading Accent 6"/>
    <w:lsdException w:qFormat="1"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20" w:line="259" w:lineRule="auto"/>
    </w:pPr>
    <w:rPr>
      <w:rFonts w:asciiTheme="minorHAnsi" w:hAnsiTheme="minorHAnsi" w:eastAsiaTheme="minorHAnsi" w:cstheme="minorBidi"/>
      <w:color w:val="595959" w:themeColor="text1" w:themeTint="A6"/>
      <w:sz w:val="30"/>
      <w:szCs w:val="30"/>
      <w:lang w:val="en-US" w:eastAsia="en-US" w:bidi="ar-SA"/>
      <w14:textFill>
        <w14:solidFill>
          <w14:schemeClr w14:val="tx1">
            <w14:lumMod w14:val="65000"/>
            <w14:lumOff w14:val="35000"/>
          </w14:schemeClr>
        </w14:solidFill>
      </w14:textFill>
    </w:rPr>
  </w:style>
  <w:style w:type="paragraph" w:styleId="2">
    <w:name w:val="heading 1"/>
    <w:basedOn w:val="1"/>
    <w:next w:val="1"/>
    <w:link w:val="249"/>
    <w:qFormat/>
    <w:uiPriority w:val="9"/>
    <w:pPr>
      <w:keepNext/>
      <w:keepLines/>
      <w:spacing w:before="460"/>
      <w:outlineLvl w:val="0"/>
    </w:pPr>
    <w:rPr>
      <w:rFonts w:asciiTheme="majorHAnsi" w:hAnsiTheme="majorHAnsi" w:eastAsiaTheme="majorEastAsia" w:cstheme="majorBidi"/>
      <w:color w:val="262626" w:themeColor="text1" w:themeTint="D9"/>
      <w:sz w:val="48"/>
      <w:szCs w:val="32"/>
      <w14:textFill>
        <w14:solidFill>
          <w14:schemeClr w14:val="tx1">
            <w14:lumMod w14:val="85000"/>
            <w14:lumOff w14:val="15000"/>
          </w14:schemeClr>
        </w14:solidFill>
      </w14:textFill>
    </w:rPr>
  </w:style>
  <w:style w:type="paragraph" w:styleId="3">
    <w:name w:val="heading 2"/>
    <w:basedOn w:val="1"/>
    <w:next w:val="1"/>
    <w:link w:val="257"/>
    <w:semiHidden/>
    <w:unhideWhenUsed/>
    <w:qFormat/>
    <w:uiPriority w:val="9"/>
    <w:pPr>
      <w:keepNext/>
      <w:keepLines/>
      <w:spacing w:before="460"/>
      <w:outlineLvl w:val="1"/>
    </w:pPr>
    <w:rPr>
      <w:rFonts w:asciiTheme="majorHAnsi" w:hAnsiTheme="majorHAnsi" w:eastAsiaTheme="majorEastAsia" w:cstheme="majorBidi"/>
      <w:i/>
      <w:color w:val="262626" w:themeColor="text1" w:themeTint="D9"/>
      <w:sz w:val="40"/>
      <w:szCs w:val="26"/>
      <w14:textFill>
        <w14:solidFill>
          <w14:schemeClr w14:val="tx1">
            <w14:lumMod w14:val="85000"/>
            <w14:lumOff w14:val="15000"/>
          </w14:schemeClr>
        </w14:solidFill>
      </w14:textFill>
    </w:rPr>
  </w:style>
  <w:style w:type="paragraph" w:styleId="4">
    <w:name w:val="heading 3"/>
    <w:basedOn w:val="1"/>
    <w:next w:val="1"/>
    <w:link w:val="258"/>
    <w:semiHidden/>
    <w:unhideWhenUsed/>
    <w:qFormat/>
    <w:uiPriority w:val="9"/>
    <w:pPr>
      <w:keepNext/>
      <w:keepLines/>
      <w:spacing w:before="460"/>
      <w:outlineLvl w:val="2"/>
    </w:pPr>
    <w:rPr>
      <w:rFonts w:asciiTheme="majorHAnsi" w:hAnsiTheme="majorHAnsi" w:eastAsiaTheme="majorEastAsia" w:cstheme="majorBidi"/>
      <w:sz w:val="40"/>
      <w:szCs w:val="24"/>
    </w:rPr>
  </w:style>
  <w:style w:type="paragraph" w:styleId="5">
    <w:name w:val="heading 4"/>
    <w:basedOn w:val="1"/>
    <w:next w:val="1"/>
    <w:link w:val="259"/>
    <w:semiHidden/>
    <w:unhideWhenUsed/>
    <w:qFormat/>
    <w:uiPriority w:val="9"/>
    <w:pPr>
      <w:keepNext/>
      <w:keepLines/>
      <w:spacing w:before="460"/>
      <w:outlineLvl w:val="3"/>
    </w:pPr>
    <w:rPr>
      <w:rFonts w:asciiTheme="majorHAnsi" w:hAnsiTheme="majorHAnsi" w:eastAsiaTheme="majorEastAsia" w:cstheme="majorBidi"/>
      <w:i/>
      <w:iCs/>
      <w:sz w:val="40"/>
    </w:rPr>
  </w:style>
  <w:style w:type="paragraph" w:styleId="6">
    <w:name w:val="heading 5"/>
    <w:basedOn w:val="1"/>
    <w:next w:val="1"/>
    <w:link w:val="260"/>
    <w:semiHidden/>
    <w:unhideWhenUsed/>
    <w:qFormat/>
    <w:uiPriority w:val="9"/>
    <w:pPr>
      <w:keepNext/>
      <w:keepLines/>
      <w:spacing w:before="460"/>
      <w:outlineLvl w:val="4"/>
    </w:pPr>
    <w:rPr>
      <w:rFonts w:asciiTheme="majorHAnsi" w:hAnsiTheme="majorHAnsi" w:eastAsiaTheme="majorEastAsia" w:cstheme="majorBidi"/>
      <w:color w:val="262626" w:themeColor="text1" w:themeTint="D9"/>
      <w:sz w:val="34"/>
      <w14:textFill>
        <w14:solidFill>
          <w14:schemeClr w14:val="tx1">
            <w14:lumMod w14:val="85000"/>
            <w14:lumOff w14:val="15000"/>
          </w14:schemeClr>
        </w14:solidFill>
      </w14:textFill>
    </w:rPr>
  </w:style>
  <w:style w:type="paragraph" w:styleId="7">
    <w:name w:val="heading 6"/>
    <w:basedOn w:val="1"/>
    <w:next w:val="1"/>
    <w:link w:val="261"/>
    <w:semiHidden/>
    <w:unhideWhenUsed/>
    <w:qFormat/>
    <w:uiPriority w:val="9"/>
    <w:pPr>
      <w:keepNext/>
      <w:keepLines/>
      <w:spacing w:before="460"/>
      <w:outlineLvl w:val="5"/>
    </w:pPr>
    <w:rPr>
      <w:rFonts w:asciiTheme="majorHAnsi" w:hAnsiTheme="majorHAnsi" w:eastAsiaTheme="majorEastAsia" w:cstheme="majorBidi"/>
      <w:i/>
      <w:color w:val="262626" w:themeColor="text1" w:themeTint="D9"/>
      <w:sz w:val="34"/>
      <w14:textFill>
        <w14:solidFill>
          <w14:schemeClr w14:val="tx1">
            <w14:lumMod w14:val="85000"/>
            <w14:lumOff w14:val="15000"/>
          </w14:schemeClr>
        </w14:solidFill>
      </w14:textFill>
    </w:rPr>
  </w:style>
  <w:style w:type="paragraph" w:styleId="8">
    <w:name w:val="heading 7"/>
    <w:basedOn w:val="1"/>
    <w:next w:val="1"/>
    <w:link w:val="262"/>
    <w:semiHidden/>
    <w:unhideWhenUsed/>
    <w:qFormat/>
    <w:uiPriority w:val="9"/>
    <w:pPr>
      <w:keepNext/>
      <w:keepLines/>
      <w:spacing w:before="460"/>
      <w:outlineLvl w:val="6"/>
    </w:pPr>
    <w:rPr>
      <w:rFonts w:asciiTheme="majorHAnsi" w:hAnsiTheme="majorHAnsi" w:eastAsiaTheme="majorEastAsia" w:cstheme="majorBidi"/>
      <w:iCs/>
      <w:sz w:val="34"/>
    </w:rPr>
  </w:style>
  <w:style w:type="paragraph" w:styleId="9">
    <w:name w:val="heading 8"/>
    <w:basedOn w:val="1"/>
    <w:next w:val="1"/>
    <w:link w:val="263"/>
    <w:semiHidden/>
    <w:unhideWhenUsed/>
    <w:qFormat/>
    <w:uiPriority w:val="9"/>
    <w:pPr>
      <w:keepNext/>
      <w:keepLines/>
      <w:spacing w:before="460"/>
      <w:outlineLvl w:val="7"/>
    </w:pPr>
    <w:rPr>
      <w:rFonts w:asciiTheme="majorHAnsi" w:hAnsiTheme="majorHAnsi" w:eastAsiaTheme="majorEastAsia" w:cstheme="majorBidi"/>
      <w:i/>
      <w:sz w:val="34"/>
      <w:szCs w:val="21"/>
    </w:rPr>
  </w:style>
  <w:style w:type="paragraph" w:styleId="10">
    <w:name w:val="heading 9"/>
    <w:basedOn w:val="1"/>
    <w:next w:val="1"/>
    <w:link w:val="264"/>
    <w:semiHidden/>
    <w:unhideWhenUsed/>
    <w:qFormat/>
    <w:uiPriority w:val="9"/>
    <w:pPr>
      <w:keepNext/>
      <w:keepLines/>
      <w:spacing w:before="460"/>
      <w:outlineLvl w:val="8"/>
    </w:pPr>
    <w:rPr>
      <w:rFonts w:asciiTheme="majorHAnsi" w:hAnsiTheme="majorHAnsi" w:eastAsiaTheme="majorEastAsia" w:cstheme="majorBidi"/>
      <w:iCs/>
      <w:color w:val="262626" w:themeColor="text1" w:themeTint="D9"/>
      <w:szCs w:val="21"/>
      <w14:textFill>
        <w14:solidFill>
          <w14:schemeClr w14:val="tx1">
            <w14:lumMod w14:val="85000"/>
            <w14:lumOff w14:val="15000"/>
          </w14:schemeClr>
        </w14:solidFill>
      </w14:textFill>
    </w:rPr>
  </w:style>
  <w:style w:type="character" w:default="1" w:styleId="88">
    <w:name w:val="Default Paragraph Font"/>
    <w:semiHidden/>
    <w:unhideWhenUsed/>
    <w:qFormat/>
    <w:uiPriority w:val="1"/>
  </w:style>
  <w:style w:type="table" w:default="1" w:styleId="106">
    <w:name w:val="Normal Table"/>
    <w:semiHidden/>
    <w:unhideWhenUsed/>
    <w:uiPriority w:val="99"/>
    <w:tblPr>
      <w:tblCellMar>
        <w:top w:w="0" w:type="dxa"/>
        <w:left w:w="108" w:type="dxa"/>
        <w:bottom w:w="0" w:type="dxa"/>
        <w:right w:w="108" w:type="dxa"/>
      </w:tblCellMar>
    </w:tblPr>
  </w:style>
  <w:style w:type="paragraph" w:styleId="11">
    <w:name w:val="Balloon Text"/>
    <w:basedOn w:val="1"/>
    <w:link w:val="273"/>
    <w:semiHidden/>
    <w:unhideWhenUsed/>
    <w:uiPriority w:val="99"/>
    <w:pPr>
      <w:spacing w:after="0" w:line="240" w:lineRule="auto"/>
    </w:pPr>
    <w:rPr>
      <w:rFonts w:ascii="Segoe UI" w:hAnsi="Segoe UI" w:cs="Segoe UI"/>
      <w:sz w:val="22"/>
      <w:szCs w:val="18"/>
    </w:rPr>
  </w:style>
  <w:style w:type="paragraph" w:styleId="12">
    <w:name w:val="Block Text"/>
    <w:basedOn w:val="1"/>
    <w:semiHidden/>
    <w:unhideWhenUsed/>
    <w:qFormat/>
    <w:uiPriority w:val="99"/>
    <w:pPr>
      <w:pBdr>
        <w:top w:val="single" w:color="214C5E" w:themeColor="accent1" w:sz="2" w:space="10"/>
        <w:left w:val="single" w:color="214C5E" w:themeColor="accent1" w:sz="2" w:space="10"/>
        <w:bottom w:val="single" w:color="214C5E" w:themeColor="accent1" w:sz="2" w:space="10"/>
        <w:right w:val="single" w:color="214C5E" w:themeColor="accent1" w:sz="2" w:space="10"/>
      </w:pBdr>
      <w:ind w:left="1152" w:right="1152"/>
    </w:pPr>
    <w:rPr>
      <w:rFonts w:eastAsiaTheme="minorEastAsia"/>
      <w:i/>
      <w:iCs/>
      <w:color w:val="214C5E" w:themeColor="accent1"/>
      <w14:textFill>
        <w14:solidFill>
          <w14:schemeClr w14:val="accent1"/>
        </w14:solidFill>
      </w14:textFill>
    </w:rPr>
  </w:style>
  <w:style w:type="paragraph" w:styleId="13">
    <w:name w:val="Body Text"/>
    <w:basedOn w:val="1"/>
    <w:link w:val="275"/>
    <w:semiHidden/>
    <w:unhideWhenUsed/>
    <w:uiPriority w:val="99"/>
  </w:style>
  <w:style w:type="paragraph" w:styleId="14">
    <w:name w:val="Body Text 2"/>
    <w:basedOn w:val="1"/>
    <w:link w:val="276"/>
    <w:semiHidden/>
    <w:unhideWhenUsed/>
    <w:uiPriority w:val="99"/>
    <w:pPr>
      <w:spacing w:line="480" w:lineRule="auto"/>
    </w:pPr>
  </w:style>
  <w:style w:type="paragraph" w:styleId="15">
    <w:name w:val="Body Text 3"/>
    <w:basedOn w:val="1"/>
    <w:link w:val="277"/>
    <w:semiHidden/>
    <w:unhideWhenUsed/>
    <w:qFormat/>
    <w:uiPriority w:val="99"/>
    <w:rPr>
      <w:sz w:val="22"/>
      <w:szCs w:val="16"/>
    </w:rPr>
  </w:style>
  <w:style w:type="paragraph" w:styleId="16">
    <w:name w:val="Body Text First Indent"/>
    <w:basedOn w:val="13"/>
    <w:link w:val="278"/>
    <w:semiHidden/>
    <w:unhideWhenUsed/>
    <w:qFormat/>
    <w:uiPriority w:val="99"/>
    <w:pPr>
      <w:ind w:firstLine="360"/>
    </w:pPr>
  </w:style>
  <w:style w:type="paragraph" w:styleId="17">
    <w:name w:val="Body Text Indent"/>
    <w:basedOn w:val="1"/>
    <w:link w:val="279"/>
    <w:semiHidden/>
    <w:unhideWhenUsed/>
    <w:uiPriority w:val="99"/>
    <w:pPr>
      <w:ind w:left="283"/>
    </w:pPr>
  </w:style>
  <w:style w:type="paragraph" w:styleId="18">
    <w:name w:val="Body Text First Indent 2"/>
    <w:basedOn w:val="17"/>
    <w:link w:val="280"/>
    <w:semiHidden/>
    <w:unhideWhenUsed/>
    <w:uiPriority w:val="99"/>
    <w:pPr>
      <w:ind w:left="360" w:firstLine="360"/>
    </w:pPr>
  </w:style>
  <w:style w:type="paragraph" w:styleId="19">
    <w:name w:val="Body Text Indent 2"/>
    <w:basedOn w:val="1"/>
    <w:link w:val="281"/>
    <w:semiHidden/>
    <w:unhideWhenUsed/>
    <w:uiPriority w:val="99"/>
    <w:pPr>
      <w:spacing w:line="480" w:lineRule="auto"/>
      <w:ind w:left="283"/>
    </w:pPr>
  </w:style>
  <w:style w:type="paragraph" w:styleId="20">
    <w:name w:val="Body Text Indent 3"/>
    <w:basedOn w:val="1"/>
    <w:link w:val="282"/>
    <w:semiHidden/>
    <w:unhideWhenUsed/>
    <w:qFormat/>
    <w:uiPriority w:val="99"/>
    <w:pPr>
      <w:ind w:left="283"/>
    </w:pPr>
    <w:rPr>
      <w:sz w:val="22"/>
      <w:szCs w:val="16"/>
    </w:rPr>
  </w:style>
  <w:style w:type="paragraph" w:styleId="21">
    <w:name w:val="caption"/>
    <w:basedOn w:val="1"/>
    <w:next w:val="1"/>
    <w:semiHidden/>
    <w:unhideWhenUsed/>
    <w:qFormat/>
    <w:uiPriority w:val="35"/>
    <w:pPr>
      <w:spacing w:after="200" w:line="240" w:lineRule="auto"/>
    </w:pPr>
    <w:rPr>
      <w:i/>
      <w:iCs/>
      <w:sz w:val="24"/>
      <w:szCs w:val="18"/>
    </w:rPr>
  </w:style>
  <w:style w:type="paragraph" w:styleId="22">
    <w:name w:val="Closing"/>
    <w:basedOn w:val="1"/>
    <w:link w:val="283"/>
    <w:semiHidden/>
    <w:unhideWhenUsed/>
    <w:uiPriority w:val="99"/>
    <w:pPr>
      <w:spacing w:after="0" w:line="240" w:lineRule="auto"/>
      <w:ind w:left="4252"/>
    </w:pPr>
  </w:style>
  <w:style w:type="paragraph" w:styleId="23">
    <w:name w:val="annotation text"/>
    <w:basedOn w:val="1"/>
    <w:link w:val="284"/>
    <w:semiHidden/>
    <w:unhideWhenUsed/>
    <w:qFormat/>
    <w:uiPriority w:val="99"/>
    <w:pPr>
      <w:spacing w:line="240" w:lineRule="auto"/>
    </w:pPr>
    <w:rPr>
      <w:sz w:val="22"/>
      <w:szCs w:val="20"/>
    </w:rPr>
  </w:style>
  <w:style w:type="paragraph" w:styleId="24">
    <w:name w:val="annotation subject"/>
    <w:basedOn w:val="23"/>
    <w:next w:val="23"/>
    <w:link w:val="285"/>
    <w:semiHidden/>
    <w:unhideWhenUsed/>
    <w:uiPriority w:val="99"/>
    <w:rPr>
      <w:b/>
      <w:bCs/>
    </w:rPr>
  </w:style>
  <w:style w:type="paragraph" w:styleId="25">
    <w:name w:val="Date"/>
    <w:basedOn w:val="1"/>
    <w:next w:val="1"/>
    <w:link w:val="286"/>
    <w:semiHidden/>
    <w:unhideWhenUsed/>
    <w:uiPriority w:val="99"/>
  </w:style>
  <w:style w:type="paragraph" w:styleId="26">
    <w:name w:val="Document Map"/>
    <w:basedOn w:val="1"/>
    <w:link w:val="287"/>
    <w:semiHidden/>
    <w:unhideWhenUsed/>
    <w:uiPriority w:val="99"/>
    <w:pPr>
      <w:spacing w:after="0" w:line="240" w:lineRule="auto"/>
    </w:pPr>
    <w:rPr>
      <w:rFonts w:ascii="Segoe UI" w:hAnsi="Segoe UI" w:cs="Segoe UI"/>
      <w:sz w:val="22"/>
      <w:szCs w:val="16"/>
    </w:rPr>
  </w:style>
  <w:style w:type="paragraph" w:styleId="27">
    <w:name w:val="E-mail Signature"/>
    <w:basedOn w:val="1"/>
    <w:link w:val="288"/>
    <w:semiHidden/>
    <w:unhideWhenUsed/>
    <w:uiPriority w:val="99"/>
    <w:pPr>
      <w:spacing w:after="0" w:line="240" w:lineRule="auto"/>
    </w:pPr>
  </w:style>
  <w:style w:type="paragraph" w:styleId="28">
    <w:name w:val="endnote text"/>
    <w:basedOn w:val="1"/>
    <w:link w:val="289"/>
    <w:semiHidden/>
    <w:unhideWhenUsed/>
    <w:uiPriority w:val="99"/>
    <w:pPr>
      <w:spacing w:after="0" w:line="240" w:lineRule="auto"/>
    </w:pPr>
    <w:rPr>
      <w:sz w:val="22"/>
      <w:szCs w:val="20"/>
    </w:rPr>
  </w:style>
  <w:style w:type="paragraph" w:styleId="29">
    <w:name w:val="envelope address"/>
    <w:basedOn w:val="1"/>
    <w:semiHidden/>
    <w:unhideWhenUsed/>
    <w:uiPriority w:val="99"/>
    <w:pPr>
      <w:framePr w:w="7920" w:h="1980" w:hRule="exact" w:hSpace="180" w:wrap="around" w:vAnchor="margin" w:hAnchor="page" w:xAlign="center" w:yAlign="bottom"/>
      <w:spacing w:after="0" w:line="240" w:lineRule="auto"/>
      <w:ind w:left="2880"/>
    </w:pPr>
    <w:rPr>
      <w:rFonts w:asciiTheme="majorHAnsi" w:hAnsiTheme="majorHAnsi" w:eastAsiaTheme="majorEastAsia" w:cstheme="majorBidi"/>
      <w:sz w:val="24"/>
      <w:szCs w:val="24"/>
    </w:rPr>
  </w:style>
  <w:style w:type="paragraph" w:styleId="30">
    <w:name w:val="envelope return"/>
    <w:basedOn w:val="1"/>
    <w:semiHidden/>
    <w:unhideWhenUsed/>
    <w:uiPriority w:val="99"/>
    <w:pPr>
      <w:spacing w:after="0" w:line="240" w:lineRule="auto"/>
    </w:pPr>
    <w:rPr>
      <w:rFonts w:asciiTheme="majorHAnsi" w:hAnsiTheme="majorHAnsi" w:eastAsiaTheme="majorEastAsia" w:cstheme="majorBidi"/>
      <w:sz w:val="22"/>
      <w:szCs w:val="20"/>
    </w:rPr>
  </w:style>
  <w:style w:type="paragraph" w:styleId="31">
    <w:name w:val="footer"/>
    <w:basedOn w:val="1"/>
    <w:link w:val="251"/>
    <w:unhideWhenUsed/>
    <w:qFormat/>
    <w:uiPriority w:val="99"/>
    <w:pPr>
      <w:spacing w:after="0" w:line="240" w:lineRule="auto"/>
    </w:pPr>
  </w:style>
  <w:style w:type="paragraph" w:styleId="32">
    <w:name w:val="footnote text"/>
    <w:basedOn w:val="1"/>
    <w:link w:val="290"/>
    <w:semiHidden/>
    <w:unhideWhenUsed/>
    <w:uiPriority w:val="99"/>
    <w:pPr>
      <w:spacing w:after="0" w:line="240" w:lineRule="auto"/>
    </w:pPr>
    <w:rPr>
      <w:sz w:val="22"/>
      <w:szCs w:val="20"/>
    </w:rPr>
  </w:style>
  <w:style w:type="paragraph" w:styleId="33">
    <w:name w:val="header"/>
    <w:basedOn w:val="1"/>
    <w:link w:val="250"/>
    <w:unhideWhenUsed/>
    <w:qFormat/>
    <w:uiPriority w:val="99"/>
    <w:pPr>
      <w:spacing w:after="0" w:line="240" w:lineRule="auto"/>
    </w:pPr>
  </w:style>
  <w:style w:type="paragraph" w:styleId="34">
    <w:name w:val="HTML Address"/>
    <w:basedOn w:val="1"/>
    <w:link w:val="341"/>
    <w:semiHidden/>
    <w:unhideWhenUsed/>
    <w:uiPriority w:val="99"/>
    <w:pPr>
      <w:spacing w:after="0" w:line="240" w:lineRule="auto"/>
    </w:pPr>
    <w:rPr>
      <w:i/>
      <w:iCs/>
    </w:rPr>
  </w:style>
  <w:style w:type="paragraph" w:styleId="35">
    <w:name w:val="HTML Preformatted"/>
    <w:basedOn w:val="1"/>
    <w:link w:val="342"/>
    <w:semiHidden/>
    <w:unhideWhenUsed/>
    <w:uiPriority w:val="99"/>
    <w:pPr>
      <w:spacing w:after="0" w:line="240" w:lineRule="auto"/>
    </w:pPr>
    <w:rPr>
      <w:rFonts w:ascii="Consolas" w:hAnsi="Consolas"/>
      <w:sz w:val="22"/>
      <w:szCs w:val="20"/>
    </w:rPr>
  </w:style>
  <w:style w:type="paragraph" w:styleId="36">
    <w:name w:val="index 1"/>
    <w:basedOn w:val="1"/>
    <w:next w:val="1"/>
    <w:semiHidden/>
    <w:unhideWhenUsed/>
    <w:uiPriority w:val="99"/>
    <w:pPr>
      <w:spacing w:after="0" w:line="240" w:lineRule="auto"/>
      <w:ind w:left="300" w:hanging="300"/>
    </w:pPr>
  </w:style>
  <w:style w:type="paragraph" w:styleId="37">
    <w:name w:val="index 2"/>
    <w:basedOn w:val="1"/>
    <w:next w:val="1"/>
    <w:semiHidden/>
    <w:unhideWhenUsed/>
    <w:uiPriority w:val="99"/>
    <w:pPr>
      <w:spacing w:after="0" w:line="240" w:lineRule="auto"/>
      <w:ind w:left="600" w:hanging="300"/>
    </w:pPr>
  </w:style>
  <w:style w:type="paragraph" w:styleId="38">
    <w:name w:val="index 3"/>
    <w:basedOn w:val="1"/>
    <w:next w:val="1"/>
    <w:semiHidden/>
    <w:unhideWhenUsed/>
    <w:qFormat/>
    <w:uiPriority w:val="99"/>
    <w:pPr>
      <w:spacing w:after="0" w:line="240" w:lineRule="auto"/>
      <w:ind w:left="900" w:hanging="300"/>
    </w:pPr>
  </w:style>
  <w:style w:type="paragraph" w:styleId="39">
    <w:name w:val="index 4"/>
    <w:basedOn w:val="1"/>
    <w:next w:val="1"/>
    <w:semiHidden/>
    <w:unhideWhenUsed/>
    <w:uiPriority w:val="99"/>
    <w:pPr>
      <w:spacing w:after="0" w:line="240" w:lineRule="auto"/>
      <w:ind w:left="1200" w:hanging="300"/>
    </w:pPr>
  </w:style>
  <w:style w:type="paragraph" w:styleId="40">
    <w:name w:val="index 5"/>
    <w:basedOn w:val="1"/>
    <w:next w:val="1"/>
    <w:semiHidden/>
    <w:unhideWhenUsed/>
    <w:uiPriority w:val="99"/>
    <w:pPr>
      <w:spacing w:after="0" w:line="240" w:lineRule="auto"/>
      <w:ind w:left="1500" w:hanging="300"/>
    </w:pPr>
  </w:style>
  <w:style w:type="paragraph" w:styleId="41">
    <w:name w:val="index 6"/>
    <w:basedOn w:val="1"/>
    <w:next w:val="1"/>
    <w:semiHidden/>
    <w:unhideWhenUsed/>
    <w:uiPriority w:val="99"/>
    <w:pPr>
      <w:spacing w:after="0" w:line="240" w:lineRule="auto"/>
      <w:ind w:left="1800" w:hanging="300"/>
    </w:pPr>
  </w:style>
  <w:style w:type="paragraph" w:styleId="42">
    <w:name w:val="index 7"/>
    <w:basedOn w:val="1"/>
    <w:next w:val="1"/>
    <w:semiHidden/>
    <w:unhideWhenUsed/>
    <w:uiPriority w:val="99"/>
    <w:pPr>
      <w:spacing w:after="0" w:line="240" w:lineRule="auto"/>
      <w:ind w:left="2100" w:hanging="300"/>
    </w:pPr>
  </w:style>
  <w:style w:type="paragraph" w:styleId="43">
    <w:name w:val="index 8"/>
    <w:basedOn w:val="1"/>
    <w:next w:val="1"/>
    <w:semiHidden/>
    <w:unhideWhenUsed/>
    <w:qFormat/>
    <w:uiPriority w:val="99"/>
    <w:pPr>
      <w:spacing w:after="0" w:line="240" w:lineRule="auto"/>
      <w:ind w:left="2400" w:hanging="300"/>
    </w:pPr>
  </w:style>
  <w:style w:type="paragraph" w:styleId="44">
    <w:name w:val="index 9"/>
    <w:basedOn w:val="1"/>
    <w:next w:val="1"/>
    <w:semiHidden/>
    <w:unhideWhenUsed/>
    <w:uiPriority w:val="99"/>
    <w:pPr>
      <w:spacing w:after="0" w:line="240" w:lineRule="auto"/>
      <w:ind w:left="2700" w:hanging="300"/>
    </w:pPr>
  </w:style>
  <w:style w:type="paragraph" w:styleId="45">
    <w:name w:val="index heading"/>
    <w:basedOn w:val="1"/>
    <w:next w:val="36"/>
    <w:semiHidden/>
    <w:unhideWhenUsed/>
    <w:uiPriority w:val="99"/>
    <w:rPr>
      <w:rFonts w:asciiTheme="majorHAnsi" w:hAnsiTheme="majorHAnsi" w:eastAsiaTheme="majorEastAsia" w:cstheme="majorBidi"/>
      <w:b/>
      <w:bCs/>
    </w:rPr>
  </w:style>
  <w:style w:type="paragraph" w:styleId="46">
    <w:name w:val="List"/>
    <w:basedOn w:val="1"/>
    <w:semiHidden/>
    <w:unhideWhenUsed/>
    <w:uiPriority w:val="99"/>
    <w:pPr>
      <w:ind w:left="283" w:hanging="283"/>
      <w:contextualSpacing/>
    </w:pPr>
  </w:style>
  <w:style w:type="paragraph" w:styleId="47">
    <w:name w:val="List 2"/>
    <w:basedOn w:val="1"/>
    <w:semiHidden/>
    <w:unhideWhenUsed/>
    <w:uiPriority w:val="99"/>
    <w:pPr>
      <w:ind w:left="566" w:hanging="283"/>
      <w:contextualSpacing/>
    </w:pPr>
  </w:style>
  <w:style w:type="paragraph" w:styleId="48">
    <w:name w:val="List 3"/>
    <w:basedOn w:val="1"/>
    <w:semiHidden/>
    <w:unhideWhenUsed/>
    <w:uiPriority w:val="99"/>
    <w:pPr>
      <w:ind w:left="849" w:hanging="283"/>
      <w:contextualSpacing/>
    </w:pPr>
  </w:style>
  <w:style w:type="paragraph" w:styleId="49">
    <w:name w:val="List 4"/>
    <w:basedOn w:val="1"/>
    <w:semiHidden/>
    <w:unhideWhenUsed/>
    <w:uiPriority w:val="99"/>
    <w:pPr>
      <w:ind w:left="1132" w:hanging="283"/>
      <w:contextualSpacing/>
    </w:pPr>
  </w:style>
  <w:style w:type="paragraph" w:styleId="50">
    <w:name w:val="List 5"/>
    <w:basedOn w:val="1"/>
    <w:semiHidden/>
    <w:unhideWhenUsed/>
    <w:qFormat/>
    <w:uiPriority w:val="99"/>
    <w:pPr>
      <w:ind w:left="1415" w:hanging="283"/>
      <w:contextualSpacing/>
    </w:pPr>
  </w:style>
  <w:style w:type="paragraph" w:styleId="51">
    <w:name w:val="List Bullet"/>
    <w:basedOn w:val="1"/>
    <w:qFormat/>
    <w:uiPriority w:val="9"/>
    <w:pPr>
      <w:numPr>
        <w:ilvl w:val="0"/>
        <w:numId w:val="1"/>
      </w:numPr>
    </w:pPr>
  </w:style>
  <w:style w:type="paragraph" w:styleId="52">
    <w:name w:val="List Bullet 2"/>
    <w:basedOn w:val="1"/>
    <w:semiHidden/>
    <w:unhideWhenUsed/>
    <w:uiPriority w:val="99"/>
    <w:pPr>
      <w:numPr>
        <w:ilvl w:val="0"/>
        <w:numId w:val="2"/>
      </w:numPr>
      <w:contextualSpacing/>
    </w:pPr>
  </w:style>
  <w:style w:type="paragraph" w:styleId="53">
    <w:name w:val="List Bullet 3"/>
    <w:basedOn w:val="1"/>
    <w:semiHidden/>
    <w:unhideWhenUsed/>
    <w:qFormat/>
    <w:uiPriority w:val="99"/>
    <w:pPr>
      <w:numPr>
        <w:ilvl w:val="0"/>
        <w:numId w:val="3"/>
      </w:numPr>
      <w:contextualSpacing/>
    </w:pPr>
  </w:style>
  <w:style w:type="paragraph" w:styleId="54">
    <w:name w:val="List Bullet 4"/>
    <w:basedOn w:val="1"/>
    <w:semiHidden/>
    <w:unhideWhenUsed/>
    <w:uiPriority w:val="99"/>
    <w:pPr>
      <w:numPr>
        <w:ilvl w:val="0"/>
        <w:numId w:val="4"/>
      </w:numPr>
      <w:contextualSpacing/>
    </w:pPr>
  </w:style>
  <w:style w:type="paragraph" w:styleId="55">
    <w:name w:val="List Bullet 5"/>
    <w:basedOn w:val="1"/>
    <w:semiHidden/>
    <w:unhideWhenUsed/>
    <w:uiPriority w:val="99"/>
    <w:pPr>
      <w:numPr>
        <w:ilvl w:val="0"/>
        <w:numId w:val="5"/>
      </w:numPr>
      <w:contextualSpacing/>
    </w:pPr>
  </w:style>
  <w:style w:type="paragraph" w:styleId="56">
    <w:name w:val="List Continue"/>
    <w:basedOn w:val="1"/>
    <w:semiHidden/>
    <w:unhideWhenUsed/>
    <w:uiPriority w:val="99"/>
    <w:pPr>
      <w:ind w:left="283"/>
      <w:contextualSpacing/>
    </w:pPr>
  </w:style>
  <w:style w:type="paragraph" w:styleId="57">
    <w:name w:val="List Continue 2"/>
    <w:basedOn w:val="1"/>
    <w:semiHidden/>
    <w:unhideWhenUsed/>
    <w:uiPriority w:val="99"/>
    <w:pPr>
      <w:ind w:left="566"/>
      <w:contextualSpacing/>
    </w:pPr>
  </w:style>
  <w:style w:type="paragraph" w:styleId="58">
    <w:name w:val="List Continue 3"/>
    <w:basedOn w:val="1"/>
    <w:semiHidden/>
    <w:unhideWhenUsed/>
    <w:qFormat/>
    <w:uiPriority w:val="99"/>
    <w:pPr>
      <w:ind w:left="849"/>
      <w:contextualSpacing/>
    </w:pPr>
  </w:style>
  <w:style w:type="paragraph" w:styleId="59">
    <w:name w:val="List Continue 4"/>
    <w:basedOn w:val="1"/>
    <w:semiHidden/>
    <w:unhideWhenUsed/>
    <w:uiPriority w:val="99"/>
    <w:pPr>
      <w:ind w:left="1132"/>
      <w:contextualSpacing/>
    </w:pPr>
  </w:style>
  <w:style w:type="paragraph" w:styleId="60">
    <w:name w:val="List Continue 5"/>
    <w:basedOn w:val="1"/>
    <w:semiHidden/>
    <w:unhideWhenUsed/>
    <w:uiPriority w:val="99"/>
    <w:pPr>
      <w:ind w:left="1415"/>
      <w:contextualSpacing/>
    </w:pPr>
  </w:style>
  <w:style w:type="paragraph" w:styleId="61">
    <w:name w:val="List Number"/>
    <w:basedOn w:val="1"/>
    <w:qFormat/>
    <w:uiPriority w:val="9"/>
    <w:pPr>
      <w:numPr>
        <w:ilvl w:val="0"/>
        <w:numId w:val="6"/>
      </w:numPr>
    </w:pPr>
  </w:style>
  <w:style w:type="paragraph" w:styleId="62">
    <w:name w:val="List Number 2"/>
    <w:basedOn w:val="1"/>
    <w:semiHidden/>
    <w:unhideWhenUsed/>
    <w:uiPriority w:val="99"/>
    <w:pPr>
      <w:numPr>
        <w:ilvl w:val="0"/>
        <w:numId w:val="7"/>
      </w:numPr>
      <w:contextualSpacing/>
    </w:pPr>
  </w:style>
  <w:style w:type="paragraph" w:styleId="63">
    <w:name w:val="List Number 3"/>
    <w:basedOn w:val="1"/>
    <w:semiHidden/>
    <w:unhideWhenUsed/>
    <w:uiPriority w:val="99"/>
    <w:pPr>
      <w:numPr>
        <w:ilvl w:val="0"/>
        <w:numId w:val="8"/>
      </w:numPr>
      <w:contextualSpacing/>
    </w:pPr>
  </w:style>
  <w:style w:type="paragraph" w:styleId="64">
    <w:name w:val="List Number 4"/>
    <w:basedOn w:val="1"/>
    <w:semiHidden/>
    <w:unhideWhenUsed/>
    <w:uiPriority w:val="99"/>
    <w:pPr>
      <w:numPr>
        <w:ilvl w:val="0"/>
        <w:numId w:val="9"/>
      </w:numPr>
      <w:contextualSpacing/>
    </w:pPr>
  </w:style>
  <w:style w:type="paragraph" w:styleId="65">
    <w:name w:val="List Number 5"/>
    <w:basedOn w:val="1"/>
    <w:semiHidden/>
    <w:unhideWhenUsed/>
    <w:uiPriority w:val="99"/>
    <w:pPr>
      <w:numPr>
        <w:ilvl w:val="0"/>
        <w:numId w:val="10"/>
      </w:numPr>
      <w:contextualSpacing/>
    </w:pPr>
  </w:style>
  <w:style w:type="paragraph" w:styleId="66">
    <w:name w:val="macro"/>
    <w:link w:val="393"/>
    <w:semiHidden/>
    <w:unhideWhenUsed/>
    <w:uiPriority w:val="99"/>
    <w:pPr>
      <w:tabs>
        <w:tab w:val="left" w:pos="480"/>
        <w:tab w:val="left" w:pos="960"/>
        <w:tab w:val="left" w:pos="1440"/>
        <w:tab w:val="left" w:pos="1920"/>
        <w:tab w:val="left" w:pos="2400"/>
        <w:tab w:val="left" w:pos="2880"/>
        <w:tab w:val="left" w:pos="3360"/>
        <w:tab w:val="left" w:pos="3840"/>
        <w:tab w:val="left" w:pos="4320"/>
      </w:tabs>
      <w:spacing w:after="0" w:line="259" w:lineRule="auto"/>
    </w:pPr>
    <w:rPr>
      <w:rFonts w:ascii="Consolas" w:hAnsi="Consolas" w:eastAsiaTheme="minorHAnsi" w:cstheme="minorBidi"/>
      <w:color w:val="595959" w:themeColor="text1" w:themeTint="A6"/>
      <w:sz w:val="22"/>
      <w:szCs w:val="20"/>
      <w:lang w:val="en-US" w:eastAsia="en-US" w:bidi="ar-SA"/>
      <w14:textFill>
        <w14:solidFill>
          <w14:schemeClr w14:val="tx1">
            <w14:lumMod w14:val="65000"/>
            <w14:lumOff w14:val="35000"/>
          </w14:schemeClr>
        </w14:solidFill>
      </w14:textFill>
    </w:rPr>
  </w:style>
  <w:style w:type="paragraph" w:styleId="67">
    <w:name w:val="Message Header"/>
    <w:basedOn w:val="1"/>
    <w:link w:val="395"/>
    <w:semiHidden/>
    <w:unhideWhenUsed/>
    <w:uiPriority w:val="99"/>
    <w:pPr>
      <w:pBdr>
        <w:top w:val="single" w:color="auto" w:sz="6" w:space="1"/>
        <w:left w:val="single" w:color="auto" w:sz="6" w:space="1"/>
        <w:bottom w:val="single" w:color="auto" w:sz="6" w:space="1"/>
        <w:right w:val="single" w:color="auto" w:sz="6" w:space="1"/>
      </w:pBdr>
      <w:shd w:val="pct20" w:color="auto" w:fill="auto"/>
      <w:spacing w:after="0" w:line="240" w:lineRule="auto"/>
      <w:ind w:left="1134" w:hanging="1134"/>
    </w:pPr>
    <w:rPr>
      <w:rFonts w:asciiTheme="majorHAnsi" w:hAnsiTheme="majorHAnsi" w:eastAsiaTheme="majorEastAsia" w:cstheme="majorBidi"/>
      <w:sz w:val="24"/>
      <w:szCs w:val="24"/>
    </w:rPr>
  </w:style>
  <w:style w:type="paragraph" w:styleId="68">
    <w:name w:val="Normal (Web)"/>
    <w:basedOn w:val="1"/>
    <w:semiHidden/>
    <w:unhideWhenUsed/>
    <w:uiPriority w:val="99"/>
    <w:rPr>
      <w:rFonts w:ascii="Times New Roman" w:hAnsi="Times New Roman" w:cs="Times New Roman"/>
      <w:sz w:val="24"/>
      <w:szCs w:val="24"/>
    </w:rPr>
  </w:style>
  <w:style w:type="paragraph" w:styleId="69">
    <w:name w:val="Normal Indent"/>
    <w:basedOn w:val="1"/>
    <w:semiHidden/>
    <w:unhideWhenUsed/>
    <w:uiPriority w:val="99"/>
    <w:pPr>
      <w:ind w:left="720"/>
    </w:pPr>
  </w:style>
  <w:style w:type="paragraph" w:styleId="70">
    <w:name w:val="Note Heading"/>
    <w:basedOn w:val="1"/>
    <w:next w:val="1"/>
    <w:link w:val="397"/>
    <w:semiHidden/>
    <w:unhideWhenUsed/>
    <w:uiPriority w:val="99"/>
    <w:pPr>
      <w:spacing w:after="0" w:line="240" w:lineRule="auto"/>
    </w:pPr>
  </w:style>
  <w:style w:type="paragraph" w:styleId="71">
    <w:name w:val="Plain Text"/>
    <w:basedOn w:val="1"/>
    <w:link w:val="403"/>
    <w:semiHidden/>
    <w:unhideWhenUsed/>
    <w:uiPriority w:val="99"/>
    <w:pPr>
      <w:spacing w:after="0" w:line="240" w:lineRule="auto"/>
    </w:pPr>
    <w:rPr>
      <w:rFonts w:ascii="Consolas" w:hAnsi="Consolas"/>
      <w:sz w:val="22"/>
      <w:szCs w:val="21"/>
    </w:rPr>
  </w:style>
  <w:style w:type="paragraph" w:styleId="72">
    <w:name w:val="Salutation"/>
    <w:basedOn w:val="1"/>
    <w:next w:val="1"/>
    <w:link w:val="404"/>
    <w:semiHidden/>
    <w:unhideWhenUsed/>
    <w:uiPriority w:val="99"/>
  </w:style>
  <w:style w:type="paragraph" w:styleId="73">
    <w:name w:val="Signature"/>
    <w:basedOn w:val="1"/>
    <w:link w:val="405"/>
    <w:semiHidden/>
    <w:unhideWhenUsed/>
    <w:uiPriority w:val="99"/>
    <w:pPr>
      <w:spacing w:after="0" w:line="240" w:lineRule="auto"/>
      <w:ind w:left="4252"/>
    </w:pPr>
  </w:style>
  <w:style w:type="paragraph" w:styleId="74">
    <w:name w:val="Subtitle"/>
    <w:basedOn w:val="1"/>
    <w:link w:val="254"/>
    <w:semiHidden/>
    <w:unhideWhenUsed/>
    <w:qFormat/>
    <w:uiPriority w:val="11"/>
    <w:pPr>
      <w:spacing w:after="520"/>
      <w:contextualSpacing/>
    </w:pPr>
    <w:rPr>
      <w:rFonts w:eastAsiaTheme="minorEastAsia"/>
      <w:caps/>
      <w:sz w:val="40"/>
    </w:rPr>
  </w:style>
  <w:style w:type="paragraph" w:styleId="75">
    <w:name w:val="table of authorities"/>
    <w:basedOn w:val="1"/>
    <w:next w:val="1"/>
    <w:semiHidden/>
    <w:unhideWhenUsed/>
    <w:uiPriority w:val="99"/>
    <w:pPr>
      <w:spacing w:after="0"/>
      <w:ind w:left="300" w:hanging="300"/>
    </w:pPr>
  </w:style>
  <w:style w:type="paragraph" w:styleId="76">
    <w:name w:val="table of figures"/>
    <w:basedOn w:val="1"/>
    <w:next w:val="1"/>
    <w:semiHidden/>
    <w:unhideWhenUsed/>
    <w:uiPriority w:val="99"/>
    <w:pPr>
      <w:spacing w:after="0"/>
    </w:pPr>
  </w:style>
  <w:style w:type="paragraph" w:styleId="77">
    <w:name w:val="Title"/>
    <w:basedOn w:val="1"/>
    <w:link w:val="253"/>
    <w:semiHidden/>
    <w:unhideWhenUsed/>
    <w:qFormat/>
    <w:uiPriority w:val="10"/>
    <w:pPr>
      <w:spacing w:after="60" w:line="240" w:lineRule="auto"/>
      <w:contextualSpacing/>
    </w:pPr>
    <w:rPr>
      <w:rFonts w:asciiTheme="majorHAnsi" w:hAnsiTheme="majorHAnsi" w:eastAsiaTheme="majorEastAsia" w:cstheme="majorBidi"/>
      <w:caps/>
      <w:color w:val="262626" w:themeColor="text1" w:themeTint="D9"/>
      <w:kern w:val="28"/>
      <w:sz w:val="66"/>
      <w:szCs w:val="56"/>
      <w14:textFill>
        <w14:solidFill>
          <w14:schemeClr w14:val="tx1">
            <w14:lumMod w14:val="85000"/>
            <w14:lumOff w14:val="15000"/>
          </w14:schemeClr>
        </w14:solidFill>
      </w14:textFill>
    </w:rPr>
  </w:style>
  <w:style w:type="paragraph" w:styleId="78">
    <w:name w:val="toa heading"/>
    <w:basedOn w:val="1"/>
    <w:next w:val="1"/>
    <w:semiHidden/>
    <w:unhideWhenUsed/>
    <w:uiPriority w:val="99"/>
    <w:pPr>
      <w:spacing w:before="120"/>
    </w:pPr>
    <w:rPr>
      <w:rFonts w:asciiTheme="majorHAnsi" w:hAnsiTheme="majorHAnsi" w:eastAsiaTheme="majorEastAsia" w:cstheme="majorBidi"/>
      <w:b/>
      <w:bCs/>
      <w:sz w:val="24"/>
      <w:szCs w:val="24"/>
    </w:rPr>
  </w:style>
  <w:style w:type="paragraph" w:styleId="79">
    <w:name w:val="toc 1"/>
    <w:basedOn w:val="1"/>
    <w:next w:val="1"/>
    <w:semiHidden/>
    <w:unhideWhenUsed/>
    <w:uiPriority w:val="39"/>
    <w:pPr>
      <w:spacing w:after="100"/>
    </w:pPr>
  </w:style>
  <w:style w:type="paragraph" w:styleId="80">
    <w:name w:val="toc 2"/>
    <w:basedOn w:val="1"/>
    <w:next w:val="1"/>
    <w:semiHidden/>
    <w:unhideWhenUsed/>
    <w:uiPriority w:val="39"/>
    <w:pPr>
      <w:spacing w:after="100"/>
      <w:ind w:left="300"/>
    </w:pPr>
  </w:style>
  <w:style w:type="paragraph" w:styleId="81">
    <w:name w:val="toc 3"/>
    <w:basedOn w:val="1"/>
    <w:next w:val="1"/>
    <w:semiHidden/>
    <w:unhideWhenUsed/>
    <w:uiPriority w:val="39"/>
    <w:pPr>
      <w:spacing w:after="100"/>
      <w:ind w:left="600"/>
    </w:pPr>
  </w:style>
  <w:style w:type="paragraph" w:styleId="82">
    <w:name w:val="toc 4"/>
    <w:basedOn w:val="1"/>
    <w:next w:val="1"/>
    <w:semiHidden/>
    <w:unhideWhenUsed/>
    <w:uiPriority w:val="39"/>
    <w:pPr>
      <w:spacing w:after="100"/>
      <w:ind w:left="900"/>
    </w:pPr>
  </w:style>
  <w:style w:type="paragraph" w:styleId="83">
    <w:name w:val="toc 5"/>
    <w:basedOn w:val="1"/>
    <w:next w:val="1"/>
    <w:semiHidden/>
    <w:unhideWhenUsed/>
    <w:uiPriority w:val="39"/>
    <w:pPr>
      <w:spacing w:after="100"/>
      <w:ind w:left="1200"/>
    </w:pPr>
  </w:style>
  <w:style w:type="paragraph" w:styleId="84">
    <w:name w:val="toc 6"/>
    <w:basedOn w:val="1"/>
    <w:next w:val="1"/>
    <w:semiHidden/>
    <w:unhideWhenUsed/>
    <w:uiPriority w:val="39"/>
    <w:pPr>
      <w:spacing w:after="100"/>
      <w:ind w:left="1500"/>
    </w:pPr>
  </w:style>
  <w:style w:type="paragraph" w:styleId="85">
    <w:name w:val="toc 7"/>
    <w:basedOn w:val="1"/>
    <w:next w:val="1"/>
    <w:semiHidden/>
    <w:unhideWhenUsed/>
    <w:uiPriority w:val="39"/>
    <w:pPr>
      <w:spacing w:after="100"/>
      <w:ind w:left="1800"/>
    </w:pPr>
  </w:style>
  <w:style w:type="paragraph" w:styleId="86">
    <w:name w:val="toc 8"/>
    <w:basedOn w:val="1"/>
    <w:next w:val="1"/>
    <w:semiHidden/>
    <w:unhideWhenUsed/>
    <w:uiPriority w:val="39"/>
    <w:pPr>
      <w:spacing w:after="100"/>
      <w:ind w:left="2100"/>
    </w:pPr>
  </w:style>
  <w:style w:type="paragraph" w:styleId="87">
    <w:name w:val="toc 9"/>
    <w:basedOn w:val="1"/>
    <w:next w:val="1"/>
    <w:semiHidden/>
    <w:unhideWhenUsed/>
    <w:uiPriority w:val="39"/>
    <w:pPr>
      <w:spacing w:after="100"/>
      <w:ind w:left="2400"/>
    </w:pPr>
  </w:style>
  <w:style w:type="character" w:styleId="89">
    <w:name w:val="annotation reference"/>
    <w:basedOn w:val="88"/>
    <w:semiHidden/>
    <w:unhideWhenUsed/>
    <w:uiPriority w:val="99"/>
    <w:rPr>
      <w:sz w:val="22"/>
      <w:szCs w:val="16"/>
    </w:rPr>
  </w:style>
  <w:style w:type="character" w:styleId="90">
    <w:name w:val="Emphasis"/>
    <w:basedOn w:val="88"/>
    <w:semiHidden/>
    <w:unhideWhenUsed/>
    <w:qFormat/>
    <w:uiPriority w:val="20"/>
    <w:rPr>
      <w:b/>
      <w:iCs/>
      <w:color w:val="262626" w:themeColor="text1" w:themeTint="D9"/>
      <w14:textFill>
        <w14:solidFill>
          <w14:schemeClr w14:val="tx1">
            <w14:lumMod w14:val="85000"/>
            <w14:lumOff w14:val="15000"/>
          </w14:schemeClr>
        </w14:solidFill>
      </w14:textFill>
    </w:rPr>
  </w:style>
  <w:style w:type="character" w:styleId="91">
    <w:name w:val="endnote reference"/>
    <w:basedOn w:val="88"/>
    <w:semiHidden/>
    <w:unhideWhenUsed/>
    <w:uiPriority w:val="99"/>
    <w:rPr>
      <w:vertAlign w:val="superscript"/>
    </w:rPr>
  </w:style>
  <w:style w:type="character" w:styleId="92">
    <w:name w:val="FollowedHyperlink"/>
    <w:basedOn w:val="88"/>
    <w:semiHidden/>
    <w:unhideWhenUsed/>
    <w:uiPriority w:val="99"/>
    <w:rPr>
      <w:color w:val="895F96" w:themeColor="followedHyperlink"/>
      <w:u w:val="single"/>
      <w14:textFill>
        <w14:solidFill>
          <w14:schemeClr w14:val="folHlink"/>
        </w14:solidFill>
      </w14:textFill>
    </w:rPr>
  </w:style>
  <w:style w:type="character" w:styleId="93">
    <w:name w:val="footnote reference"/>
    <w:basedOn w:val="88"/>
    <w:semiHidden/>
    <w:unhideWhenUsed/>
    <w:uiPriority w:val="99"/>
    <w:rPr>
      <w:vertAlign w:val="superscript"/>
    </w:rPr>
  </w:style>
  <w:style w:type="character" w:styleId="94">
    <w:name w:val="HTML Acronym"/>
    <w:basedOn w:val="88"/>
    <w:semiHidden/>
    <w:unhideWhenUsed/>
    <w:uiPriority w:val="99"/>
  </w:style>
  <w:style w:type="character" w:styleId="95">
    <w:name w:val="HTML Cite"/>
    <w:basedOn w:val="88"/>
    <w:semiHidden/>
    <w:unhideWhenUsed/>
    <w:uiPriority w:val="99"/>
    <w:rPr>
      <w:i/>
      <w:iCs/>
    </w:rPr>
  </w:style>
  <w:style w:type="character" w:styleId="96">
    <w:name w:val="HTML Code"/>
    <w:basedOn w:val="88"/>
    <w:semiHidden/>
    <w:unhideWhenUsed/>
    <w:uiPriority w:val="99"/>
    <w:rPr>
      <w:rFonts w:ascii="Consolas" w:hAnsi="Consolas"/>
      <w:sz w:val="22"/>
      <w:szCs w:val="20"/>
    </w:rPr>
  </w:style>
  <w:style w:type="character" w:styleId="97">
    <w:name w:val="HTML Definition"/>
    <w:basedOn w:val="88"/>
    <w:semiHidden/>
    <w:unhideWhenUsed/>
    <w:uiPriority w:val="99"/>
    <w:rPr>
      <w:i/>
      <w:iCs/>
    </w:rPr>
  </w:style>
  <w:style w:type="character" w:styleId="98">
    <w:name w:val="HTML Keyboard"/>
    <w:basedOn w:val="88"/>
    <w:semiHidden/>
    <w:unhideWhenUsed/>
    <w:uiPriority w:val="99"/>
    <w:rPr>
      <w:rFonts w:ascii="Consolas" w:hAnsi="Consolas"/>
      <w:sz w:val="22"/>
      <w:szCs w:val="20"/>
    </w:rPr>
  </w:style>
  <w:style w:type="character" w:styleId="99">
    <w:name w:val="HTML Sample"/>
    <w:basedOn w:val="88"/>
    <w:semiHidden/>
    <w:unhideWhenUsed/>
    <w:uiPriority w:val="99"/>
    <w:rPr>
      <w:rFonts w:ascii="Consolas" w:hAnsi="Consolas"/>
      <w:sz w:val="24"/>
      <w:szCs w:val="24"/>
    </w:rPr>
  </w:style>
  <w:style w:type="character" w:styleId="100">
    <w:name w:val="HTML Typewriter"/>
    <w:basedOn w:val="88"/>
    <w:semiHidden/>
    <w:unhideWhenUsed/>
    <w:uiPriority w:val="99"/>
    <w:rPr>
      <w:rFonts w:ascii="Consolas" w:hAnsi="Consolas"/>
      <w:sz w:val="22"/>
      <w:szCs w:val="20"/>
    </w:rPr>
  </w:style>
  <w:style w:type="character" w:styleId="101">
    <w:name w:val="HTML Variable"/>
    <w:basedOn w:val="88"/>
    <w:semiHidden/>
    <w:unhideWhenUsed/>
    <w:uiPriority w:val="99"/>
    <w:rPr>
      <w:i/>
      <w:iCs/>
    </w:rPr>
  </w:style>
  <w:style w:type="character" w:styleId="102">
    <w:name w:val="Hyperlink"/>
    <w:basedOn w:val="88"/>
    <w:semiHidden/>
    <w:unhideWhenUsed/>
    <w:uiPriority w:val="99"/>
    <w:rPr>
      <w:color w:val="276D5B" w:themeColor="accent3" w:themeShade="80"/>
      <w:u w:val="single"/>
    </w:rPr>
  </w:style>
  <w:style w:type="character" w:styleId="103">
    <w:name w:val="line number"/>
    <w:basedOn w:val="88"/>
    <w:semiHidden/>
    <w:unhideWhenUsed/>
    <w:uiPriority w:val="99"/>
  </w:style>
  <w:style w:type="character" w:styleId="104">
    <w:name w:val="page number"/>
    <w:basedOn w:val="88"/>
    <w:semiHidden/>
    <w:unhideWhenUsed/>
    <w:uiPriority w:val="99"/>
  </w:style>
  <w:style w:type="character" w:styleId="105">
    <w:name w:val="Strong"/>
    <w:basedOn w:val="88"/>
    <w:semiHidden/>
    <w:unhideWhenUsed/>
    <w:qFormat/>
    <w:uiPriority w:val="22"/>
    <w:rPr>
      <w:b/>
      <w:bCs/>
    </w:rPr>
  </w:style>
  <w:style w:type="table" w:styleId="107">
    <w:name w:val="Table 3D effects 1"/>
    <w:basedOn w:val="106"/>
    <w:semiHidden/>
    <w:unhideWhenUsed/>
    <w:uiPriority w:val="99"/>
    <w:rPr>
      <w:color w:val="auto"/>
    </w:rPr>
    <w:tblPr/>
    <w:tcPr>
      <w:shd w:val="solid" w:color="C0C0C0" w:fill="FFFFFF"/>
    </w:tcPr>
    <w:tblStylePr w:type="firstRow">
      <w:rPr>
        <w:b/>
        <w:bCs/>
        <w:color w:val="800080"/>
      </w:rPr>
      <w:tblPr/>
      <w:tcPr>
        <w:tcBorders>
          <w:bottom w:val="single" w:color="808080" w:sz="6" w:space="0"/>
          <w:tl2br w:val="nil"/>
          <w:tr2bl w:val="nil"/>
        </w:tcBorders>
      </w:tcPr>
    </w:tblStylePr>
    <w:tblStylePr w:type="lastRow">
      <w:tblPr/>
      <w:tcPr>
        <w:tcBorders>
          <w:top w:val="single" w:color="FFFFFF" w:sz="6" w:space="0"/>
          <w:tl2br w:val="nil"/>
          <w:tr2bl w:val="nil"/>
        </w:tcBorders>
      </w:tcPr>
    </w:tblStylePr>
    <w:tblStylePr w:type="firstCol">
      <w:rPr>
        <w:b/>
        <w:bCs/>
      </w:rPr>
      <w:tblPr/>
      <w:tcPr>
        <w:tcBorders>
          <w:right w:val="single" w:color="808080" w:sz="6" w:space="0"/>
          <w:tl2br w:val="nil"/>
          <w:tr2bl w:val="nil"/>
        </w:tcBorders>
      </w:tcPr>
    </w:tblStylePr>
    <w:tblStylePr w:type="lastCol">
      <w:tblPr/>
      <w:tcPr>
        <w:tcBorders>
          <w:left w:val="single" w:color="FFFFFF" w:sz="6" w:space="0"/>
          <w:tl2br w:val="nil"/>
          <w:tr2bl w:val="nil"/>
        </w:tcBorders>
      </w:tcPr>
    </w:tblStylePr>
    <w:tblStylePr w:type="neCell">
      <w:tblPr/>
      <w:tcPr>
        <w:tcBorders>
          <w:left w:val="nil"/>
          <w:bottom w:val="nil"/>
          <w:tl2br w:val="nil"/>
          <w:tr2bl w:val="nil"/>
        </w:tcBorders>
      </w:tcPr>
    </w:tblStylePr>
    <w:tblStylePr w:type="nwCell">
      <w:tblPr/>
      <w:tcPr>
        <w:tcBorders>
          <w:bottom w:val="nil"/>
          <w:right w:val="nil"/>
          <w:tl2br w:val="nil"/>
          <w:tr2bl w:val="nil"/>
        </w:tcBorders>
      </w:tcPr>
    </w:tblStylePr>
    <w:tblStylePr w:type="seCell">
      <w:tblPr/>
      <w:tcPr>
        <w:tcBorders>
          <w:top w:val="nil"/>
          <w:left w:val="nil"/>
          <w:tl2br w:val="nil"/>
          <w:tr2bl w:val="nil"/>
        </w:tcBorders>
      </w:tcPr>
    </w:tblStylePr>
    <w:tblStylePr w:type="swCell">
      <w:rPr>
        <w:color w:val="000080"/>
      </w:rPr>
      <w:tblPr/>
      <w:tcPr>
        <w:tcBorders>
          <w:top w:val="nil"/>
          <w:right w:val="nil"/>
          <w:tl2br w:val="nil"/>
          <w:tr2bl w:val="nil"/>
        </w:tcBorders>
      </w:tcPr>
    </w:tblStylePr>
  </w:style>
  <w:style w:type="table" w:styleId="108">
    <w:name w:val="Table 3D effects 2"/>
    <w:basedOn w:val="106"/>
    <w:semiHidden/>
    <w:unhideWhenUsed/>
    <w:uiPriority w:val="99"/>
    <w:rPr>
      <w:color w:val="auto"/>
    </w:rPr>
    <w:tblPr>
      <w:tblStyleRowBandSize w:val="1"/>
    </w:tblPr>
    <w:tcPr>
      <w:shd w:val="solid" w:color="C0C0C0" w:fill="FFFFFF"/>
    </w:tc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09">
    <w:name w:val="Table 3D effects 3"/>
    <w:basedOn w:val="106"/>
    <w:semiHidden/>
    <w:unhideWhenUsed/>
    <w:uiPriority w:val="99"/>
    <w:rPr>
      <w:color w:val="auto"/>
    </w:rPr>
    <w:tblPr>
      <w:tblStyleRowBandSize w:val="1"/>
      <w:tblStyleColBandSize w:val="1"/>
    </w:tblPr>
    <w:tblStylePr w:type="firstRow">
      <w:rPr>
        <w:b/>
        <w:bCs/>
      </w:rPr>
      <w:tblPr/>
      <w:tcPr>
        <w:tcBorders>
          <w:tl2br w:val="nil"/>
          <w:tr2bl w:val="nil"/>
        </w:tcBorders>
      </w:tcPr>
    </w:tblStylePr>
    <w:tblStylePr w:type="firstCol">
      <w:tblPr/>
      <w:tcPr>
        <w:tcBorders>
          <w:top w:val="nil"/>
          <w:bottom w:val="nil"/>
          <w:right w:val="single" w:color="808080" w:sz="6" w:space="0"/>
          <w:tl2br w:val="nil"/>
          <w:tr2bl w:val="nil"/>
        </w:tcBorders>
      </w:tcPr>
    </w:tblStylePr>
    <w:tblStylePr w:type="lastCol">
      <w:tblPr/>
      <w:tcPr>
        <w:tcBorders>
          <w:right w:val="single" w:color="FFFFFF" w:sz="6" w:space="0"/>
          <w:tl2br w:val="nil"/>
          <w:tr2bl w:val="nil"/>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color="808080" w:sz="6" w:space="0"/>
          <w:bottom w:val="single" w:color="FFFFFF" w:sz="6" w:space="0"/>
          <w:tl2br w:val="nil"/>
          <w:tr2bl w:val="nil"/>
        </w:tcBorders>
      </w:tcPr>
    </w:tblStylePr>
    <w:tblStylePr w:type="swCell">
      <w:rPr>
        <w:b/>
        <w:bCs/>
      </w:rPr>
      <w:tblPr/>
      <w:tcPr>
        <w:tcBorders>
          <w:tl2br w:val="nil"/>
          <w:tr2bl w:val="nil"/>
        </w:tcBorders>
      </w:tcPr>
    </w:tblStylePr>
  </w:style>
  <w:style w:type="table" w:styleId="110">
    <w:name w:val="Table Classic 1"/>
    <w:basedOn w:val="106"/>
    <w:semiHidden/>
    <w:unhideWhenUsed/>
    <w:uiPriority w:val="99"/>
    <w:rPr>
      <w:color w:val="auto"/>
    </w:rPr>
    <w:tblPr>
      <w:tblBorders>
        <w:top w:val="single" w:color="000000" w:sz="12" w:space="0"/>
        <w:bottom w:val="single" w:color="000000" w:sz="12" w:space="0"/>
      </w:tblBorders>
    </w:tblPr>
    <w:tcPr>
      <w:shd w:val="clear" w:color="auto" w:fill="auto"/>
    </w:tcPr>
    <w:tblStylePr w:type="firstRow">
      <w:rPr>
        <w:i/>
        <w:i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tblPr/>
      <w:tcPr>
        <w:tcBorders>
          <w:right w:val="single" w:color="000000" w:sz="6" w:space="0"/>
          <w:tl2br w:val="nil"/>
          <w:tr2bl w:val="nil"/>
        </w:tcBorders>
      </w:tcPr>
    </w:tblStylePr>
    <w:tblStylePr w:type="neCell">
      <w:rPr>
        <w:b/>
        <w:bCs/>
        <w:i w:val="0"/>
        <w:iCs w:val="0"/>
      </w:rPr>
      <w:tblPr/>
      <w:tcPr>
        <w:tcBorders>
          <w:tl2br w:val="nil"/>
          <w:tr2bl w:val="nil"/>
        </w:tcBorders>
      </w:tcPr>
    </w:tblStylePr>
    <w:tblStylePr w:type="swCell">
      <w:rPr>
        <w:b/>
        <w:bCs/>
      </w:rPr>
      <w:tblPr/>
      <w:tcPr>
        <w:tcBorders>
          <w:tl2br w:val="nil"/>
          <w:tr2bl w:val="nil"/>
        </w:tcBorders>
      </w:tcPr>
    </w:tblStylePr>
  </w:style>
  <w:style w:type="table" w:styleId="111">
    <w:name w:val="Table Classic 2"/>
    <w:basedOn w:val="106"/>
    <w:semiHidden/>
    <w:unhideWhenUsed/>
    <w:uiPriority w:val="99"/>
    <w:rPr>
      <w:color w:val="auto"/>
    </w:rPr>
    <w:tblPr>
      <w:tblBorders>
        <w:top w:val="single" w:color="000000" w:sz="12" w:space="0"/>
        <w:bottom w:val="single" w:color="000000" w:sz="12" w:space="0"/>
      </w:tblBorders>
    </w:tblPr>
    <w:tcPr>
      <w:shd w:val="clear" w:color="auto" w:fill="auto"/>
    </w:tcPr>
    <w:tblStylePr w:type="firstRow">
      <w:rPr>
        <w:color w:val="FFFFFF"/>
      </w:rPr>
      <w:tblPr/>
      <w:tcPr>
        <w:tcBorders>
          <w:bottom w:val="single" w:color="000000" w:sz="6" w:space="0"/>
          <w:tl2br w:val="nil"/>
          <w:tr2bl w:val="nil"/>
        </w:tcBorders>
        <w:shd w:val="solid" w:color="800080" w:fill="FFFFFF"/>
      </w:tcPr>
    </w:tblStylePr>
    <w:tblStylePr w:type="lastRow">
      <w:tblPr/>
      <w:tcPr>
        <w:tcBorders>
          <w:top w:val="single" w:color="000000" w:sz="6" w:space="0"/>
          <w:tl2br w:val="nil"/>
          <w:tr2bl w:val="nil"/>
        </w:tcBorders>
      </w:tcPr>
    </w:tblStylePr>
    <w:tblStylePr w:type="firstCol">
      <w:rPr>
        <w:b/>
        <w:bCs/>
      </w:rPr>
      <w:tblPr/>
      <w:tcPr>
        <w:tcBorders>
          <w:tl2br w:val="nil"/>
          <w:tr2bl w:val="nil"/>
        </w:tcBorders>
        <w:shd w:val="solid" w:color="C0C0C0" w:fill="FFFFFF"/>
      </w:tcPr>
    </w:tblStylePr>
    <w:tblStylePr w:type="neCell">
      <w:rPr>
        <w:b/>
        <w:bCs/>
      </w:rPr>
      <w:tblPr/>
      <w:tcPr>
        <w:tcBorders>
          <w:tl2br w:val="nil"/>
          <w:tr2bl w:val="nil"/>
        </w:tcBorders>
      </w:tcPr>
    </w:tblStylePr>
    <w:tblStylePr w:type="nwCell">
      <w:tblPr/>
      <w:tcPr>
        <w:tcBorders>
          <w:tl2br w:val="nil"/>
          <w:tr2bl w:val="nil"/>
        </w:tcBorders>
        <w:shd w:val="solid" w:color="800080" w:fill="FFFFFF"/>
      </w:tcPr>
    </w:tblStylePr>
    <w:tblStylePr w:type="swCell">
      <w:rPr>
        <w:color w:val="000080"/>
      </w:rPr>
      <w:tblPr/>
      <w:tcPr>
        <w:tcBorders>
          <w:tl2br w:val="nil"/>
          <w:tr2bl w:val="nil"/>
        </w:tcBorders>
      </w:tcPr>
    </w:tblStylePr>
  </w:style>
  <w:style w:type="table" w:styleId="112">
    <w:name w:val="Table Classic 3"/>
    <w:basedOn w:val="106"/>
    <w:semiHidden/>
    <w:unhideWhenUsed/>
    <w:uiPriority w:val="99"/>
    <w:rPr>
      <w:color w:val="000080"/>
    </w:rPr>
    <w:tblPr>
      <w:tblBorders>
        <w:top w:val="single" w:color="000000" w:sz="12" w:space="0"/>
        <w:left w:val="single" w:color="000000" w:sz="12" w:space="0"/>
        <w:bottom w:val="single" w:color="000000" w:sz="12" w:space="0"/>
        <w:right w:val="single" w:color="000000" w:sz="12" w:space="0"/>
      </w:tblBorders>
    </w:tblPr>
    <w:tcPr>
      <w:shd w:val="solid" w:color="C0C0C0" w:fill="FFFFFF"/>
    </w:tcPr>
    <w:tblStylePr w:type="firstRow">
      <w:rPr>
        <w:b/>
        <w:bCs/>
        <w:i/>
        <w:iCs/>
        <w:color w:val="FFFFFF"/>
      </w:rPr>
      <w:tblPr/>
      <w:tcPr>
        <w:tcBorders>
          <w:bottom w:val="single" w:color="000000" w:sz="6" w:space="0"/>
          <w:tl2br w:val="nil"/>
          <w:tr2bl w:val="nil"/>
        </w:tcBorders>
        <w:shd w:val="solid" w:color="000080" w:fill="FFFFFF"/>
      </w:tcPr>
    </w:tblStylePr>
    <w:tblStylePr w:type="lastRow">
      <w:rPr>
        <w:color w:val="000080"/>
      </w:rPr>
      <w:tblPr/>
      <w:tcPr>
        <w:tcBorders>
          <w:top w:val="single" w:color="000000" w:sz="12" w:space="0"/>
          <w:tl2br w:val="nil"/>
          <w:tr2bl w:val="nil"/>
        </w:tcBorders>
        <w:shd w:val="solid" w:color="FFFFFF" w:fill="FFFFFF"/>
      </w:tcPr>
    </w:tblStylePr>
    <w:tblStylePr w:type="firstCol">
      <w:rPr>
        <w:b/>
        <w:bCs/>
        <w:color w:val="000000"/>
      </w:rPr>
      <w:tblPr/>
      <w:tcPr>
        <w:tcBorders>
          <w:tl2br w:val="nil"/>
          <w:tr2bl w:val="nil"/>
        </w:tcBorders>
      </w:tcPr>
    </w:tblStylePr>
  </w:style>
  <w:style w:type="table" w:styleId="113">
    <w:name w:val="Table Classic 4"/>
    <w:basedOn w:val="106"/>
    <w:semiHidden/>
    <w:unhideWhenUsed/>
    <w:uiPriority w:val="99"/>
    <w:rPr>
      <w:color w:val="auto"/>
    </w:rPr>
    <w:tblPr>
      <w:tblBorders>
        <w:top w:val="single" w:color="000000" w:sz="12" w:space="0"/>
        <w:left w:val="single" w:color="000000" w:sz="6" w:space="0"/>
        <w:bottom w:val="single" w:color="000000" w:sz="12" w:space="0"/>
        <w:right w:val="single" w:color="000000" w:sz="6" w:space="0"/>
      </w:tblBorders>
    </w:tblPr>
    <w:tcPr>
      <w:shd w:val="clear" w:color="auto" w:fill="auto"/>
    </w:tcPr>
    <w:tblStylePr w:type="firstRow">
      <w:rPr>
        <w:b/>
        <w:bCs/>
        <w:i/>
        <w:iCs/>
        <w:color w:val="FFFFFF"/>
      </w:rPr>
      <w:tblPr/>
      <w:tcPr>
        <w:tcBorders>
          <w:bottom w:val="single" w:color="000000" w:sz="6" w:space="0"/>
          <w:tl2br w:val="nil"/>
          <w:tr2bl w:val="nil"/>
        </w:tcBorders>
        <w:shd w:val="pct50" w:color="000080" w:fill="FFFFFF"/>
      </w:tcPr>
    </w:tblStylePr>
    <w:tblStylePr w:type="lastRow">
      <w:rPr>
        <w:color w:val="000080"/>
      </w:rPr>
      <w:tblPr/>
      <w:tcPr>
        <w:tcBorders>
          <w:bottom w:val="single" w:color="000000" w:sz="6" w:space="0"/>
          <w:tl2br w:val="nil"/>
          <w:tr2bl w:val="nil"/>
        </w:tcBorders>
        <w:shd w:val="pct50" w:color="000000" w:fill="FFFFFF"/>
      </w:tcPr>
    </w:tblStylePr>
    <w:tblStylePr w:type="firstCol">
      <w:rPr>
        <w:b/>
        <w:bCs/>
      </w:rPr>
      <w:tblPr/>
      <w:tcPr>
        <w:tcBorders>
          <w:tl2br w:val="nil"/>
          <w:tr2bl w:val="nil"/>
        </w:tcBorders>
      </w:tcPr>
    </w:tblStylePr>
    <w:tblStylePr w:type="nwCell">
      <w:rPr>
        <w:b/>
        <w:bCs/>
      </w:rPr>
      <w:tblPr/>
      <w:tcPr>
        <w:tcBorders>
          <w:tl2br w:val="nil"/>
          <w:tr2bl w:val="nil"/>
        </w:tcBorders>
      </w:tcPr>
    </w:tblStylePr>
    <w:tblStylePr w:type="swCell">
      <w:rPr>
        <w:color w:val="000080"/>
      </w:rPr>
      <w:tblPr/>
      <w:tcPr>
        <w:tcBorders>
          <w:tl2br w:val="nil"/>
          <w:tr2bl w:val="nil"/>
        </w:tcBorders>
      </w:tcPr>
    </w:tblStylePr>
  </w:style>
  <w:style w:type="table" w:styleId="114">
    <w:name w:val="Table Colorful 1"/>
    <w:basedOn w:val="106"/>
    <w:semiHidden/>
    <w:unhideWhenUsed/>
    <w:uiPriority w:val="99"/>
    <w:rPr>
      <w:color w:val="FFFFFF"/>
    </w:rPr>
    <w:tblPr>
      <w:tblBorders>
        <w:top w:val="single" w:color="008080" w:sz="12" w:space="0"/>
        <w:left w:val="single" w:color="008080" w:sz="12" w:space="0"/>
        <w:bottom w:val="single" w:color="008080" w:sz="12" w:space="0"/>
        <w:right w:val="single" w:color="008080" w:sz="12" w:space="0"/>
        <w:insideH w:val="single" w:color="00FFFF" w:sz="6" w:space="0"/>
      </w:tblBorders>
    </w:tblPr>
    <w:tcPr>
      <w:shd w:val="solid" w:color="008080" w:fill="FFFFFF"/>
    </w:tcPr>
    <w:tblStylePr w:type="firstRow">
      <w:rPr>
        <w:b/>
        <w:bCs/>
        <w:i/>
        <w:iCs/>
      </w:rPr>
      <w:tblPr/>
      <w:tcPr>
        <w:tcBorders>
          <w:tl2br w:val="nil"/>
          <w:tr2bl w:val="nil"/>
        </w:tcBorders>
        <w:shd w:val="solid" w:color="000000" w:fill="FFFFFF"/>
      </w:tcPr>
    </w:tblStylePr>
    <w:tblStylePr w:type="firstCol">
      <w:rPr>
        <w:b/>
        <w:bCs/>
        <w:i/>
        <w:iCs/>
      </w:rPr>
      <w:tblPr/>
      <w:tcPr>
        <w:tcBorders>
          <w:tl2br w:val="nil"/>
          <w:tr2bl w:val="nil"/>
        </w:tcBorders>
        <w:shd w:val="solid" w:color="000080" w:fill="FFFFFF"/>
      </w:tcPr>
    </w:tblStylePr>
    <w:tblStylePr w:type="nwCell">
      <w:tblPr/>
      <w:tcPr>
        <w:tcBorders>
          <w:tl2br w:val="nil"/>
          <w:tr2bl w:val="nil"/>
        </w:tcBorders>
        <w:shd w:val="solid" w:color="000000" w:fill="FFFFFF"/>
      </w:tcPr>
    </w:tblStylePr>
    <w:tblStylePr w:type="swCell">
      <w:rPr>
        <w:b/>
        <w:bCs/>
        <w:i w:val="0"/>
        <w:iCs w:val="0"/>
      </w:rPr>
      <w:tblPr/>
      <w:tcPr>
        <w:tcBorders>
          <w:tl2br w:val="nil"/>
          <w:tr2bl w:val="nil"/>
        </w:tcBorders>
      </w:tcPr>
    </w:tblStylePr>
  </w:style>
  <w:style w:type="table" w:styleId="115">
    <w:name w:val="Table Colorful 2"/>
    <w:basedOn w:val="106"/>
    <w:semiHidden/>
    <w:unhideWhenUsed/>
    <w:uiPriority w:val="99"/>
    <w:rPr>
      <w:color w:val="auto"/>
    </w:rPr>
    <w:tblPr>
      <w:tblBorders>
        <w:bottom w:val="single" w:color="000000" w:sz="12" w:space="0"/>
      </w:tblBorders>
    </w:tblPr>
    <w:tcPr>
      <w:shd w:val="pct20" w:color="FFFF00" w:fill="FFFFFF"/>
    </w:tcPr>
    <w:tblStylePr w:type="firstRow">
      <w:rPr>
        <w:b/>
        <w:bCs/>
        <w:i/>
        <w:iCs/>
        <w:color w:val="FFFFFF"/>
      </w:rPr>
      <w:tblPr/>
      <w:tcPr>
        <w:tcBorders>
          <w:bottom w:val="single" w:color="000000" w:sz="12" w:space="0"/>
          <w:tl2br w:val="nil"/>
          <w:tr2bl w:val="nil"/>
        </w:tcBorders>
        <w:shd w:val="solid" w:color="800000" w:fill="FFFFFF"/>
      </w:tcPr>
    </w:tblStylePr>
    <w:tblStylePr w:type="firstCol">
      <w:rPr>
        <w:b/>
        <w:bCs/>
        <w:i/>
        <w:iCs/>
      </w:rPr>
      <w:tblPr/>
      <w:tcPr>
        <w:tcBorders>
          <w:tl2br w:val="nil"/>
          <w:tr2bl w:val="nil"/>
        </w:tcBorders>
      </w:tcPr>
    </w:tblStylePr>
    <w:tblStylePr w:type="lastCol">
      <w:tblPr/>
      <w:tcPr>
        <w:tcBorders>
          <w:tl2br w:val="nil"/>
          <w:tr2bl w:val="nil"/>
        </w:tcBorders>
        <w:shd w:val="solid" w:color="C0C0C0" w:fill="FFFFFF"/>
      </w:tcPr>
    </w:tblStylePr>
    <w:tblStylePr w:type="swCell">
      <w:rPr>
        <w:b/>
        <w:bCs/>
        <w:i w:val="0"/>
        <w:iCs w:val="0"/>
      </w:rPr>
      <w:tblPr/>
      <w:tcPr>
        <w:tcBorders>
          <w:tl2br w:val="nil"/>
          <w:tr2bl w:val="nil"/>
        </w:tcBorders>
      </w:tcPr>
    </w:tblStylePr>
  </w:style>
  <w:style w:type="table" w:styleId="116">
    <w:name w:val="Table Colorful 3"/>
    <w:basedOn w:val="106"/>
    <w:semiHidden/>
    <w:unhideWhenUsed/>
    <w:uiPriority w:val="99"/>
    <w:rPr>
      <w:color w:val="auto"/>
    </w:rPr>
    <w:tblPr>
      <w:tblBorders>
        <w:top w:val="single" w:color="000000" w:sz="18" w:space="0"/>
        <w:left w:val="single" w:color="000000" w:sz="18" w:space="0"/>
        <w:bottom w:val="single" w:color="000000" w:sz="18" w:space="0"/>
        <w:right w:val="single" w:color="000000" w:sz="18" w:space="0"/>
        <w:insideH w:val="single" w:color="C0C0C0" w:sz="6" w:space="0"/>
      </w:tblBorders>
    </w:tblPr>
    <w:tcPr>
      <w:shd w:val="pct25" w:color="008080" w:fill="FFFFFF"/>
    </w:tcPr>
    <w:tblStylePr w:type="firstRow">
      <w:tblPr/>
      <w:tcPr>
        <w:tcBorders>
          <w:bottom w:val="single" w:color="000000" w:sz="6" w:space="0"/>
          <w:tl2br w:val="nil"/>
          <w:tr2bl w:val="nil"/>
        </w:tcBorders>
        <w:shd w:val="solid" w:color="008080" w:fill="FFFFFF"/>
      </w:tcPr>
    </w:tblStylePr>
    <w:tblStylePr w:type="firstCol">
      <w:tblPr/>
      <w:tcPr>
        <w:tcBorders>
          <w:left w:val="single" w:color="000000" w:sz="36" w:space="0"/>
          <w:right w:val="single" w:color="000000" w:sz="6" w:space="0"/>
          <w:tl2br w:val="nil"/>
          <w:tr2bl w:val="nil"/>
        </w:tcBorders>
        <w:shd w:val="solid" w:color="008080" w:fill="FFFFFF"/>
      </w:tcPr>
    </w:tblStylePr>
    <w:tblStylePr w:type="nwCell">
      <w:rPr>
        <w:b/>
        <w:bCs/>
        <w:color w:val="FFFFFF"/>
      </w:rPr>
      <w:tblPr/>
      <w:tcPr>
        <w:tcBorders>
          <w:tl2br w:val="nil"/>
          <w:tr2bl w:val="nil"/>
        </w:tcBorders>
        <w:shd w:val="solid" w:color="000000" w:fill="FFFFFF"/>
      </w:tcPr>
    </w:tblStylePr>
  </w:style>
  <w:style w:type="table" w:styleId="117">
    <w:name w:val="Table Columns 1"/>
    <w:basedOn w:val="106"/>
    <w:semiHidden/>
    <w:unhideWhenUsed/>
    <w:uiPriority w:val="99"/>
    <w:rPr>
      <w:b/>
      <w:bCs/>
      <w:color w:val="auto"/>
    </w:rPr>
    <w:tblPr>
      <w:tblBorders>
        <w:top w:val="single" w:color="000000" w:sz="12" w:space="0"/>
        <w:left w:val="single" w:color="000000" w:sz="12" w:space="0"/>
        <w:bottom w:val="single" w:color="000000" w:sz="12" w:space="0"/>
        <w:right w:val="single" w:color="000000" w:sz="12" w:space="0"/>
      </w:tblBorders>
    </w:tblPr>
    <w:tblStylePr w:type="firstRow">
      <w:rPr>
        <w:b w:val="0"/>
        <w:bCs w:val="0"/>
      </w:rPr>
      <w:tblPr/>
      <w:tcPr>
        <w:tcBorders>
          <w:bottom w:val="double" w:color="000000" w:sz="6" w:space="0"/>
          <w:tl2br w:val="nil"/>
          <w:tr2bl w:val="nil"/>
        </w:tcBorders>
      </w:tcPr>
    </w:tblStylePr>
    <w:tblStylePr w:type="lastRow">
      <w:rPr>
        <w:b w:val="0"/>
        <w:bCs w:val="0"/>
      </w:rPr>
      <w:tblPr/>
      <w:tcPr>
        <w:tcBorders>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8">
    <w:name w:val="Table Columns 2"/>
    <w:basedOn w:val="106"/>
    <w:semiHidden/>
    <w:unhideWhenUsed/>
    <w:uiPriority w:val="99"/>
    <w:rPr>
      <w:b/>
      <w:bCs/>
      <w:color w:val="auto"/>
    </w:rPr>
    <w:tblPr>
      <w:tblStyleColBandSize w:val="1"/>
    </w:tblPr>
    <w:tblStylePr w:type="firstRow">
      <w:rPr>
        <w:color w:val="FFFFFF"/>
      </w:rPr>
      <w:tblPr/>
      <w:tcPr>
        <w:tcBorders>
          <w:tl2br w:val="nil"/>
          <w:tr2bl w:val="nil"/>
        </w:tcBorders>
        <w:shd w:val="solid" w:color="000080" w:fill="FFFFFF"/>
      </w:tcPr>
    </w:tblStylePr>
    <w:tblStylePr w:type="lastRow">
      <w:rPr>
        <w:b w:val="0"/>
        <w:bCs w:val="0"/>
      </w:rPr>
      <w:tblPr/>
      <w:tcPr>
        <w:tcBorders>
          <w:tl2br w:val="nil"/>
          <w:tr2bl w:val="nil"/>
        </w:tcBorders>
      </w:tcPr>
    </w:tblStylePr>
    <w:tblStylePr w:type="firstCol">
      <w:rPr>
        <w:b w:val="0"/>
        <w:bCs w:val="0"/>
        <w:color w:val="00000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19">
    <w:name w:val="Table Columns 3"/>
    <w:basedOn w:val="106"/>
    <w:semiHidden/>
    <w:unhideWhenUsed/>
    <w:uiPriority w:val="99"/>
    <w:rPr>
      <w:b/>
      <w:bCs/>
      <w:color w:val="auto"/>
    </w:rPr>
    <w:tblPr>
      <w:tblBorders>
        <w:top w:val="single" w:color="000080" w:sz="6" w:space="0"/>
        <w:left w:val="single" w:color="000080" w:sz="6" w:space="0"/>
        <w:bottom w:val="single" w:color="000080" w:sz="6" w:space="0"/>
        <w:right w:val="single" w:color="000080" w:sz="6" w:space="0"/>
        <w:insideV w:val="single" w:color="000080" w:sz="6" w:space="0"/>
      </w:tblBorders>
    </w:tblPr>
    <w:tblStylePr w:type="firstRow">
      <w:rPr>
        <w:color w:val="FFFFFF"/>
      </w:rPr>
      <w:tblPr/>
      <w:tcPr>
        <w:tcBorders>
          <w:tl2br w:val="nil"/>
          <w:tr2bl w:val="nil"/>
        </w:tcBorders>
        <w:shd w:val="solid" w:color="000080" w:fill="FFFFFF"/>
      </w:tcPr>
    </w:tblStylePr>
    <w:tblStylePr w:type="lastRow">
      <w:rPr>
        <w:b w:val="0"/>
        <w:bCs w:val="0"/>
      </w:rPr>
      <w:tblPr/>
      <w:tcPr>
        <w:tcBorders>
          <w:top w:val="single" w:color="00008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il"/>
          <w:tr2bl w:val="nil"/>
        </w:tcBorders>
      </w:tcPr>
    </w:tblStylePr>
  </w:style>
  <w:style w:type="table" w:styleId="120">
    <w:name w:val="Table Columns 4"/>
    <w:basedOn w:val="106"/>
    <w:semiHidden/>
    <w:unhideWhenUsed/>
    <w:uiPriority w:val="99"/>
    <w:rPr>
      <w:color w:val="auto"/>
    </w:rPr>
    <w:tblPr>
      <w:tblStyleColBandSize w:val="1"/>
    </w:tblPr>
    <w:tblStylePr w:type="firstRow">
      <w:rPr>
        <w:color w:val="FFFFFF"/>
      </w:rPr>
      <w:tblPr/>
      <w:tcPr>
        <w:tcBorders>
          <w:tl2br w:val="nil"/>
          <w:tr2bl w:val="nil"/>
        </w:tcBorders>
        <w:shd w:val="solid" w:color="0000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121">
    <w:name w:val="Table Columns 5"/>
    <w:basedOn w:val="106"/>
    <w:semiHidden/>
    <w:unhideWhenUsed/>
    <w:uiPriority w:val="99"/>
    <w:rPr>
      <w:color w:val="auto"/>
    </w:rPr>
    <w:tblPr>
      <w:tblBorders>
        <w:top w:val="single" w:color="808080" w:sz="12" w:space="0"/>
        <w:left w:val="single" w:color="808080" w:sz="12" w:space="0"/>
        <w:bottom w:val="single" w:color="808080" w:sz="12" w:space="0"/>
        <w:right w:val="single" w:color="808080" w:sz="12" w:space="0"/>
        <w:insideV w:val="single" w:color="C0C0C0" w:sz="6" w:space="0"/>
      </w:tblBorders>
    </w:tblPr>
    <w:tblStylePr w:type="firstRow">
      <w:rPr>
        <w:b/>
        <w:bCs/>
        <w:i/>
        <w:iCs/>
      </w:rPr>
      <w:tblPr/>
      <w:tcPr>
        <w:tcBorders>
          <w:bottom w:val="single" w:color="808080" w:sz="6" w:space="0"/>
          <w:tl2br w:val="nil"/>
          <w:tr2bl w:val="nil"/>
        </w:tcBorders>
      </w:tcPr>
    </w:tblStylePr>
    <w:tblStylePr w:type="lastRow">
      <w:rPr>
        <w:b/>
        <w:bCs/>
      </w:rPr>
      <w:tblPr/>
      <w:tcPr>
        <w:tcBorders>
          <w:top w:val="single" w:color="80808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Vert">
      <w:rPr>
        <w:color w:val="auto"/>
      </w:rPr>
      <w:tblPr/>
      <w:tcPr>
        <w:shd w:val="solid" w:color="C0C0C0" w:fill="FFFFFF"/>
      </w:tcPr>
    </w:tblStylePr>
    <w:tblStylePr w:type="band2Vert">
      <w:rPr>
        <w:color w:val="auto"/>
      </w:rPr>
    </w:tblStylePr>
  </w:style>
  <w:style w:type="table" w:styleId="122">
    <w:name w:val="Table Contemporary"/>
    <w:basedOn w:val="106"/>
    <w:semiHidden/>
    <w:unhideWhenUsed/>
    <w:uiPriority w:val="99"/>
    <w:tblPr>
      <w:tblBorders>
        <w:insideH w:val="single" w:color="FFFFFF" w:sz="18" w:space="0"/>
        <w:insideV w:val="single" w:color="FFFFFF" w:sz="18" w:space="0"/>
      </w:tblBorders>
    </w:tblPr>
    <w:tblStylePr w:type="firstRow">
      <w:rPr>
        <w:b/>
        <w:bCs/>
        <w:color w:val="auto"/>
      </w:rPr>
      <w:tblPr/>
      <w:tcPr>
        <w:tcBorders>
          <w:tl2br w:val="nil"/>
          <w:tr2bl w:val="nil"/>
        </w:tcBorders>
        <w:shd w:val="pct20" w:color="000000" w:fill="FFFFFF"/>
      </w:tcPr>
    </w:tblStylePr>
    <w:tblStylePr w:type="band1Horz">
      <w:rPr>
        <w:color w:val="auto"/>
      </w:rPr>
      <w:tblPr/>
      <w:tcPr>
        <w:tcBorders>
          <w:tl2br w:val="nil"/>
          <w:tr2bl w:val="nil"/>
        </w:tcBorders>
        <w:shd w:val="pct5" w:color="000000" w:fill="FFFFFF"/>
      </w:tcPr>
    </w:tblStylePr>
    <w:tblStylePr w:type="band2Horz">
      <w:rPr>
        <w:color w:val="auto"/>
      </w:rPr>
      <w:tblPr/>
      <w:tcPr>
        <w:tcBorders>
          <w:tl2br w:val="nil"/>
          <w:tr2bl w:val="nil"/>
        </w:tcBorders>
        <w:shd w:val="pct20" w:color="000000" w:fill="FFFFFF"/>
      </w:tcPr>
    </w:tblStylePr>
  </w:style>
  <w:style w:type="table" w:styleId="123">
    <w:name w:val="Table Elegant"/>
    <w:basedOn w:val="106"/>
    <w:semiHidden/>
    <w:unhideWhenUsed/>
    <w:uiPriority w:val="99"/>
    <w:rPr>
      <w:color w:val="auto"/>
    </w:rPr>
    <w:tblPr>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Pr>
    <w:tcPr>
      <w:shd w:val="clear" w:color="auto" w:fill="auto"/>
    </w:tcPr>
    <w:tblStylePr w:type="firstRow">
      <w:rPr>
        <w:caps/>
        <w:color w:val="auto"/>
      </w:rPr>
      <w:tblPr/>
      <w:tcPr>
        <w:tcBorders>
          <w:tl2br w:val="nil"/>
          <w:tr2bl w:val="nil"/>
        </w:tcBorders>
      </w:tcPr>
    </w:tblStylePr>
  </w:style>
  <w:style w:type="table" w:styleId="124">
    <w:name w:val="Table Grid"/>
    <w:basedOn w:val="106"/>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25">
    <w:name w:val="Table Grid 1"/>
    <w:basedOn w:val="106"/>
    <w:semiHidden/>
    <w:unhideWhenUsed/>
    <w:uiPriority w:val="99"/>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lastRow">
      <w:rPr>
        <w:i/>
        <w:iCs/>
      </w:rPr>
      <w:tblPr/>
      <w:tcPr>
        <w:tcBorders>
          <w:tl2br w:val="nil"/>
          <w:tr2bl w:val="nil"/>
        </w:tcBorders>
      </w:tcPr>
    </w:tblStylePr>
    <w:tblStylePr w:type="lastCol">
      <w:rPr>
        <w:i/>
        <w:iCs/>
      </w:rPr>
      <w:tblPr/>
      <w:tcPr>
        <w:tcBorders>
          <w:tl2br w:val="nil"/>
          <w:tr2bl w:val="nil"/>
        </w:tcBorders>
      </w:tcPr>
    </w:tblStylePr>
    <w:tblStylePr w:type="nwCell">
      <w:tblPr/>
      <w:tcPr>
        <w:tcBorders>
          <w:tl2br w:val="single" w:color="000000" w:sz="6" w:space="0"/>
          <w:tr2bl w:val="nil"/>
        </w:tcBorders>
      </w:tcPr>
    </w:tblStylePr>
  </w:style>
  <w:style w:type="table" w:styleId="126">
    <w:name w:val="Table Grid 2"/>
    <w:basedOn w:val="106"/>
    <w:semiHidden/>
    <w:unhideWhenUsed/>
    <w:uiPriority w:val="99"/>
    <w:rPr>
      <w:color w:val="auto"/>
    </w:rPr>
    <w:tblPr>
      <w:tblBorders>
        <w:insideH w:val="single" w:color="000000" w:sz="6" w:space="0"/>
        <w:insideV w:val="single" w:color="000000" w:sz="6" w:space="0"/>
      </w:tblBorders>
    </w:tblPr>
    <w:tcPr>
      <w:shd w:val="clear" w:color="auto" w:fill="auto"/>
    </w:tcPr>
    <w:tblStylePr w:type="firstRow">
      <w:rPr>
        <w:b/>
        <w:bCs/>
      </w:rPr>
      <w:tblPr/>
      <w:tcPr>
        <w:tcBorders>
          <w:tl2br w:val="nil"/>
          <w:tr2bl w:val="nil"/>
        </w:tcBorders>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style>
  <w:style w:type="table" w:styleId="127">
    <w:name w:val="Table Grid 3"/>
    <w:basedOn w:val="106"/>
    <w:semiHidden/>
    <w:unhideWhenUsed/>
    <w:uiPriority w:val="99"/>
    <w:rPr>
      <w:color w:val="auto"/>
    </w:rPr>
    <w:tblPr>
      <w:tblBorders>
        <w:top w:val="single" w:color="000000" w:sz="6" w:space="0"/>
        <w:left w:val="single" w:color="000000" w:sz="12" w:space="0"/>
        <w:bottom w:val="single" w:color="000000" w:sz="6" w:space="0"/>
        <w:right w:val="single" w:color="000000" w:sz="12" w:space="0"/>
        <w:insideV w:val="single" w:color="000000" w:sz="6" w:space="0"/>
      </w:tblBorders>
    </w:tblPr>
    <w:tcPr>
      <w:shd w:val="clear" w:color="auto" w:fill="auto"/>
    </w:tcPr>
    <w:tblStylePr w:type="firstRow">
      <w:tblPr/>
      <w:tcPr>
        <w:tcBorders>
          <w:bottom w:val="single" w:color="000000" w:sz="6" w:space="0"/>
          <w:tl2br w:val="nil"/>
          <w:tr2bl w:val="nil"/>
        </w:tcBorders>
        <w:shd w:val="pct30" w:color="FFFF00" w:fill="FFFFFF"/>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28">
    <w:name w:val="Table Grid 4"/>
    <w:basedOn w:val="106"/>
    <w:semiHidden/>
    <w:unhideWhenUsed/>
    <w:uiPriority w:val="99"/>
    <w:rPr>
      <w:color w:val="auto"/>
    </w:rPr>
    <w:tblPr>
      <w:tblBorders>
        <w:left w:val="single" w:color="000000" w:sz="12" w:space="0"/>
        <w:right w:val="single" w:color="000000" w:sz="12" w:space="0"/>
        <w:insideH w:val="single" w:color="000000" w:sz="6" w:space="0"/>
        <w:insideV w:val="single" w:color="000000" w:sz="6" w:space="0"/>
      </w:tblBorders>
    </w:tblPr>
    <w:tcPr>
      <w:shd w:val="clear" w:color="auto" w:fill="auto"/>
    </w:tcPr>
    <w:tblStylePr w:type="firstRow">
      <w:rPr>
        <w:color w:val="auto"/>
      </w:rPr>
      <w:tblPr/>
      <w:tcPr>
        <w:tcBorders>
          <w:bottom w:val="single" w:color="000000" w:sz="6" w:space="0"/>
          <w:tl2br w:val="nil"/>
          <w:tr2bl w:val="nil"/>
        </w:tcBorders>
        <w:shd w:val="pct30" w:color="FFFF00" w:fill="FFFFFF"/>
      </w:tcPr>
    </w:tblStylePr>
    <w:tblStylePr w:type="lastRow">
      <w:rPr>
        <w:b/>
        <w:bCs/>
        <w:color w:val="auto"/>
      </w:rPr>
      <w:tblPr/>
      <w:tcPr>
        <w:tcBorders>
          <w:top w:val="single" w:color="000000" w:sz="6" w:space="0"/>
          <w:tl2br w:val="nil"/>
          <w:tr2bl w:val="nil"/>
        </w:tcBorders>
        <w:shd w:val="pct30" w:color="FFFF00" w:fill="FFFFFF"/>
      </w:tcPr>
    </w:tblStylePr>
    <w:tblStylePr w:type="lastCol">
      <w:rPr>
        <w:b/>
        <w:bCs/>
        <w:color w:val="auto"/>
      </w:rPr>
      <w:tblPr/>
      <w:tcPr>
        <w:tcBorders>
          <w:tl2br w:val="nil"/>
          <w:tr2bl w:val="nil"/>
        </w:tcBorders>
      </w:tcPr>
    </w:tblStylePr>
  </w:style>
  <w:style w:type="table" w:styleId="129">
    <w:name w:val="Table Grid 5"/>
    <w:basedOn w:val="106"/>
    <w:semiHidden/>
    <w:unhideWhenUsed/>
    <w:uiPriority w:val="99"/>
    <w:rPr>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tblPr/>
      <w:tcPr>
        <w:tcBorders>
          <w:bottom w:val="single" w:color="000000" w:sz="12" w:space="0"/>
          <w:tl2br w:val="nil"/>
          <w:tr2bl w:val="nil"/>
        </w:tcBorders>
      </w:tcPr>
    </w:tblStylePr>
    <w:tblStylePr w:type="lastRow">
      <w:rPr>
        <w:b/>
        <w:bCs/>
      </w:rPr>
      <w:tblPr/>
      <w:tcPr>
        <w:tcBorders>
          <w:tl2br w:val="nil"/>
          <w:tr2bl w:val="nil"/>
        </w:tcBorders>
      </w:tcPr>
    </w:tblStylePr>
    <w:tblStylePr w:type="lastCol">
      <w:rPr>
        <w:b/>
        <w:bCs/>
      </w:rPr>
      <w:tblPr/>
      <w:tcPr>
        <w:tcBorders>
          <w:tl2br w:val="nil"/>
          <w:tr2bl w:val="nil"/>
        </w:tcBorders>
      </w:tcPr>
    </w:tblStylePr>
    <w:tblStylePr w:type="nwCell">
      <w:tblPr/>
      <w:tcPr>
        <w:tcBorders>
          <w:tl2br w:val="single" w:color="000000" w:sz="6" w:space="0"/>
          <w:tr2bl w:val="nil"/>
        </w:tcBorders>
      </w:tcPr>
    </w:tblStylePr>
  </w:style>
  <w:style w:type="table" w:styleId="130">
    <w:name w:val="Table Grid 6"/>
    <w:basedOn w:val="106"/>
    <w:semiHidden/>
    <w:unhideWhenUsed/>
    <w:uiPriority w:val="99"/>
    <w:rPr>
      <w:color w:val="auto"/>
    </w:rPr>
    <w:tblPr>
      <w:tblBorders>
        <w:top w:val="single" w:color="000000" w:sz="12" w:space="0"/>
        <w:left w:val="single" w:color="000000" w:sz="12" w:space="0"/>
        <w:bottom w:val="single" w:color="000000" w:sz="12" w:space="0"/>
        <w:right w:val="single" w:color="000000" w:sz="12" w:space="0"/>
        <w:insideV w:val="single" w:color="000000" w:sz="6" w:space="0"/>
      </w:tblBorders>
    </w:tblPr>
    <w:tcPr>
      <w:shd w:val="clear" w:color="auto" w:fill="auto"/>
    </w:tcPr>
    <w:tblStylePr w:type="firstRow">
      <w:rPr>
        <w:b/>
        <w:bCs/>
      </w:rPr>
      <w:tblPr/>
      <w:tcPr>
        <w:tcBorders>
          <w:bottom w:val="single" w:color="000000" w:sz="6" w:space="0"/>
          <w:tl2br w:val="nil"/>
          <w:tr2bl w:val="nil"/>
        </w:tcBorders>
      </w:tcPr>
    </w:tblStylePr>
    <w:tblStylePr w:type="lastRow">
      <w:rPr>
        <w:color w:val="auto"/>
      </w:rPr>
      <w:tblPr/>
      <w:tcPr>
        <w:tcBorders>
          <w:top w:val="single" w:color="000000" w:sz="6" w:space="0"/>
          <w:tl2br w:val="nil"/>
          <w:tr2bl w:val="nil"/>
        </w:tcBorders>
      </w:tcPr>
    </w:tblStylePr>
    <w:tblStylePr w:type="firstCol">
      <w:rPr>
        <w:b/>
        <w:bCs/>
      </w:rPr>
      <w:tblPr/>
      <w:tcPr>
        <w:tcBorders>
          <w:tl2br w:val="nil"/>
          <w:tr2bl w:val="nil"/>
        </w:tcBorders>
      </w:tcPr>
    </w:tblStylePr>
    <w:tblStylePr w:type="nwCell">
      <w:tblPr/>
      <w:tcPr>
        <w:tcBorders>
          <w:tl2br w:val="single" w:color="000000" w:sz="6" w:space="0"/>
          <w:tr2bl w:val="nil"/>
        </w:tcBorders>
      </w:tcPr>
    </w:tblStylePr>
  </w:style>
  <w:style w:type="table" w:styleId="131">
    <w:name w:val="Table Grid 7"/>
    <w:basedOn w:val="106"/>
    <w:semiHidden/>
    <w:unhideWhenUsed/>
    <w:uiPriority w:val="99"/>
    <w:rPr>
      <w:b/>
      <w:bCs/>
      <w:color w:val="auto"/>
    </w:rPr>
    <w:tblPr>
      <w:tblBorders>
        <w:top w:val="single" w:color="000000" w:sz="12" w:space="0"/>
        <w:left w:val="single" w:color="000000" w:sz="12" w:space="0"/>
        <w:bottom w:val="single" w:color="000000" w:sz="12" w:space="0"/>
        <w:right w:val="single" w:color="000000" w:sz="12" w:space="0"/>
        <w:insideH w:val="single" w:color="000000" w:sz="6" w:space="0"/>
        <w:insideV w:val="single" w:color="000000" w:sz="6" w:space="0"/>
      </w:tblBorders>
    </w:tblPr>
    <w:tcPr>
      <w:shd w:val="clear" w:color="auto" w:fill="auto"/>
    </w:tcPr>
    <w:tblStylePr w:type="firstRow">
      <w:rPr>
        <w:b w:val="0"/>
        <w:bCs w:val="0"/>
      </w:rPr>
      <w:tblPr/>
      <w:tcPr>
        <w:tcBorders>
          <w:bottom w:val="single" w:color="000000" w:sz="12" w:space="0"/>
          <w:tl2br w:val="nil"/>
          <w:tr2bl w:val="nil"/>
        </w:tcBorders>
      </w:tcPr>
    </w:tblStylePr>
    <w:tblStylePr w:type="lastRow">
      <w:rPr>
        <w:b w:val="0"/>
        <w:bCs w:val="0"/>
      </w:rPr>
      <w:tblPr/>
      <w:tcPr>
        <w:tcBorders>
          <w:top w:val="single" w:color="000000" w:sz="6" w:space="0"/>
          <w:tl2br w:val="nil"/>
          <w:tr2bl w:val="nil"/>
        </w:tcBorders>
      </w:tcPr>
    </w:tblStylePr>
    <w:tblStylePr w:type="firstCol">
      <w:rPr>
        <w:b w:val="0"/>
        <w:bCs w:val="0"/>
      </w:rPr>
      <w:tblPr/>
      <w:tcPr>
        <w:tcBorders>
          <w:tl2br w:val="nil"/>
          <w:tr2bl w:val="nil"/>
        </w:tcBorders>
      </w:tcPr>
    </w:tblStylePr>
    <w:tblStylePr w:type="lastCol">
      <w:rPr>
        <w:b w:val="0"/>
        <w:bCs w:val="0"/>
      </w:rPr>
      <w:tblPr/>
      <w:tcPr>
        <w:tcBorders>
          <w:tl2br w:val="nil"/>
          <w:tr2bl w:val="nil"/>
        </w:tcBorders>
      </w:tcPr>
    </w:tblStylePr>
    <w:tblStylePr w:type="nwCell">
      <w:tblPr/>
      <w:tcPr>
        <w:tcBorders>
          <w:tl2br w:val="single" w:color="000000" w:sz="6" w:space="0"/>
          <w:tr2bl w:val="nil"/>
        </w:tcBorders>
      </w:tcPr>
    </w:tblStylePr>
  </w:style>
  <w:style w:type="table" w:styleId="132">
    <w:name w:val="Table Grid 8"/>
    <w:basedOn w:val="106"/>
    <w:semiHidden/>
    <w:unhideWhenUsed/>
    <w:uiPriority w:val="99"/>
    <w:rPr>
      <w:color w:val="auto"/>
    </w:rPr>
    <w:tblPr>
      <w:tblBorders>
        <w:top w:val="single" w:color="000080" w:sz="6" w:space="0"/>
        <w:left w:val="single" w:color="000080" w:sz="6" w:space="0"/>
        <w:bottom w:val="single" w:color="000080" w:sz="6" w:space="0"/>
        <w:right w:val="single" w:color="000080" w:sz="6" w:space="0"/>
        <w:insideH w:val="single" w:color="000080" w:sz="6" w:space="0"/>
        <w:insideV w:val="single" w:color="000080" w:sz="6" w:space="0"/>
      </w:tblBorders>
    </w:tblPr>
    <w:tcPr>
      <w:shd w:val="clear" w:color="auto" w:fill="auto"/>
    </w:tcPr>
    <w:tblStylePr w:type="firstRow">
      <w:rPr>
        <w:b/>
        <w:bCs/>
        <w:color w:val="FFFFFF"/>
      </w:rPr>
      <w:tblPr/>
      <w:tcPr>
        <w:tcBorders>
          <w:tl2br w:val="nil"/>
          <w:tr2bl w:val="nil"/>
        </w:tcBorders>
        <w:shd w:val="solid" w:color="000080" w:fill="FFFFFF"/>
      </w:tcPr>
    </w:tblStylePr>
    <w:tblStylePr w:type="lastRow">
      <w:rPr>
        <w:b/>
        <w:bCs/>
        <w:color w:val="auto"/>
      </w:rPr>
      <w:tblPr/>
      <w:tcPr>
        <w:tcBorders>
          <w:tl2br w:val="nil"/>
          <w:tr2bl w:val="nil"/>
        </w:tcBorders>
      </w:tcPr>
    </w:tblStylePr>
    <w:tblStylePr w:type="lastCol">
      <w:rPr>
        <w:b/>
        <w:bCs/>
        <w:color w:val="auto"/>
      </w:rPr>
      <w:tblPr/>
      <w:tcPr>
        <w:tcBorders>
          <w:tl2br w:val="nil"/>
          <w:tr2bl w:val="nil"/>
        </w:tcBorders>
      </w:tcPr>
    </w:tblStylePr>
  </w:style>
  <w:style w:type="table" w:styleId="133">
    <w:name w:val="Table List 1"/>
    <w:basedOn w:val="106"/>
    <w:semiHidden/>
    <w:unhideWhenUsed/>
    <w:uiPriority w:val="99"/>
    <w:tblPr>
      <w:tblBorders>
        <w:top w:val="single" w:color="008080" w:sz="12" w:space="0"/>
        <w:left w:val="single" w:color="008080" w:sz="6" w:space="0"/>
        <w:bottom w:val="single" w:color="008080" w:sz="12" w:space="0"/>
        <w:right w:val="single" w:color="008080" w:sz="6" w:space="0"/>
      </w:tblBorders>
    </w:tblPr>
    <w:tblStylePr w:type="firstRow">
      <w:rPr>
        <w:b/>
        <w:bCs/>
        <w:i/>
        <w:iCs/>
        <w:color w:val="800000"/>
      </w:rPr>
      <w:tblPr/>
      <w:tcPr>
        <w:tcBorders>
          <w:bottom w:val="single" w:color="000000" w:sz="6" w:space="0"/>
          <w:tl2br w:val="nil"/>
          <w:tr2bl w:val="nil"/>
        </w:tcBorders>
        <w:shd w:val="solid" w:color="C0C0C0" w:fill="FFFFFF"/>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solid" w:color="C0C0C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34">
    <w:name w:val="Table List 2"/>
    <w:basedOn w:val="106"/>
    <w:semiHidden/>
    <w:unhideWhenUsed/>
    <w:uiPriority w:val="99"/>
    <w:tblPr>
      <w:tblBorders>
        <w:bottom w:val="single" w:color="808080" w:sz="12" w:space="0"/>
      </w:tblBorders>
    </w:tblPr>
    <w:tblStylePr w:type="firstRow">
      <w:rPr>
        <w:b/>
        <w:bCs/>
        <w:color w:val="FFFFFF"/>
      </w:rPr>
      <w:tblPr/>
      <w:tcPr>
        <w:tcBorders>
          <w:bottom w:val="single" w:color="000000" w:sz="6" w:space="0"/>
          <w:tl2br w:val="nil"/>
          <w:tr2bl w:val="nil"/>
        </w:tcBorders>
        <w:shd w:val="pct75" w:color="008080" w:fill="008000"/>
      </w:tcPr>
    </w:tblStylePr>
    <w:tblStylePr w:type="lastRow">
      <w:tblPr/>
      <w:tcPr>
        <w:tcBorders>
          <w:top w:val="single" w:color="000000" w:sz="6" w:space="0"/>
          <w:tl2br w:val="nil"/>
          <w:tr2bl w:val="nil"/>
        </w:tcBorders>
      </w:tcPr>
    </w:tblStylePr>
    <w:tblStylePr w:type="band1Horz">
      <w:rPr>
        <w:color w:val="auto"/>
      </w:rPr>
      <w:tblPr/>
      <w:tcPr>
        <w:tcBorders>
          <w:tl2br w:val="nil"/>
          <w:tr2bl w:val="nil"/>
        </w:tcBorders>
        <w:shd w:val="pct20" w:color="00FF00" w:fill="FFFFFF"/>
      </w:tcPr>
    </w:tblStylePr>
    <w:tblStylePr w:type="band2Horz">
      <w:rPr>
        <w:color w:val="auto"/>
      </w:rPr>
      <w:tblPr/>
      <w:tcPr>
        <w:tcBorders>
          <w:tl2br w:val="nil"/>
          <w:tr2bl w:val="nil"/>
        </w:tcBorders>
      </w:tcPr>
    </w:tblStylePr>
    <w:tblStylePr w:type="swCell">
      <w:rPr>
        <w:b/>
        <w:bCs/>
      </w:rPr>
      <w:tblPr/>
      <w:tcPr>
        <w:tcBorders>
          <w:tl2br w:val="nil"/>
          <w:tr2bl w:val="nil"/>
        </w:tcBorders>
      </w:tcPr>
    </w:tblStylePr>
  </w:style>
  <w:style w:type="table" w:styleId="135">
    <w:name w:val="Table List 3"/>
    <w:basedOn w:val="106"/>
    <w:semiHidden/>
    <w:unhideWhenUsed/>
    <w:uiPriority w:val="99"/>
    <w:rPr>
      <w:color w:val="auto"/>
    </w:rPr>
    <w:tblPr>
      <w:tblBorders>
        <w:top w:val="single" w:color="000000" w:sz="12" w:space="0"/>
        <w:bottom w:val="single" w:color="000000" w:sz="12" w:space="0"/>
        <w:insideH w:val="single" w:color="000000" w:sz="6" w:space="0"/>
      </w:tblBorders>
    </w:tblPr>
    <w:tcPr>
      <w:shd w:val="clear" w:color="auto" w:fill="auto"/>
    </w:tcPr>
    <w:tblStylePr w:type="firstRow">
      <w:rPr>
        <w:b/>
        <w:bCs/>
        <w:color w:val="000080"/>
      </w:rPr>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swCell">
      <w:rPr>
        <w:i/>
        <w:iCs/>
        <w:color w:val="000080"/>
      </w:rPr>
      <w:tblPr/>
      <w:tcPr>
        <w:tcBorders>
          <w:tl2br w:val="nil"/>
          <w:tr2bl w:val="nil"/>
        </w:tcBorders>
      </w:tcPr>
    </w:tblStylePr>
  </w:style>
  <w:style w:type="table" w:styleId="136">
    <w:name w:val="Table List 4"/>
    <w:basedOn w:val="106"/>
    <w:semiHidden/>
    <w:unhideWhenUsed/>
    <w:uiPriority w:val="99"/>
    <w:rPr>
      <w:color w:val="auto"/>
    </w:rPr>
    <w:tblPr>
      <w:tblBorders>
        <w:top w:val="single" w:color="000000" w:sz="12" w:space="0"/>
        <w:left w:val="single" w:color="000000" w:sz="12" w:space="0"/>
        <w:bottom w:val="single" w:color="000000" w:sz="12" w:space="0"/>
        <w:right w:val="single" w:color="000000" w:sz="12" w:space="0"/>
        <w:insideH w:val="single" w:color="000000" w:sz="6" w:space="0"/>
      </w:tblBorders>
    </w:tblPr>
    <w:tcPr>
      <w:shd w:val="clear" w:color="auto" w:fill="auto"/>
    </w:tcPr>
    <w:tblStylePr w:type="firstRow">
      <w:rPr>
        <w:b/>
        <w:bCs/>
        <w:color w:val="FFFFFF"/>
      </w:rPr>
      <w:tblPr/>
      <w:tcPr>
        <w:tcBorders>
          <w:bottom w:val="single" w:color="000000" w:sz="12" w:space="0"/>
          <w:tl2br w:val="nil"/>
          <w:tr2bl w:val="nil"/>
        </w:tcBorders>
        <w:shd w:val="solid" w:color="808080" w:fill="FFFFFF"/>
      </w:tcPr>
    </w:tblStylePr>
  </w:style>
  <w:style w:type="table" w:styleId="137">
    <w:name w:val="Table List 5"/>
    <w:basedOn w:val="106"/>
    <w:semiHidden/>
    <w:unhideWhenUsed/>
    <w:uiPriority w:val="99"/>
    <w:rPr>
      <w:color w:val="auto"/>
    </w:rPr>
    <w:tblPr>
      <w:tblBorders>
        <w:top w:val="single" w:color="000000" w:sz="6" w:space="0"/>
        <w:left w:val="single" w:color="000000" w:sz="6" w:space="0"/>
        <w:bottom w:val="single" w:color="000000" w:sz="6" w:space="0"/>
        <w:right w:val="single" w:color="000000" w:sz="6" w:space="0"/>
        <w:insideH w:val="single" w:color="000000" w:sz="6" w:space="0"/>
      </w:tblBorders>
    </w:tblPr>
    <w:tcPr>
      <w:shd w:val="clear" w:color="auto" w:fill="auto"/>
    </w:tcPr>
    <w:tblStylePr w:type="firstRow">
      <w:rPr>
        <w:b/>
        <w:bCs/>
      </w:rPr>
      <w:tblPr/>
      <w:tcPr>
        <w:tcBorders>
          <w:bottom w:val="single" w:color="000000" w:sz="12" w:space="0"/>
          <w:tl2br w:val="nil"/>
          <w:tr2bl w:val="nil"/>
        </w:tcBorders>
      </w:tcPr>
    </w:tblStylePr>
    <w:tblStylePr w:type="firstCol">
      <w:rPr>
        <w:b/>
        <w:bCs/>
      </w:rPr>
      <w:tblPr/>
      <w:tcPr>
        <w:tcBorders>
          <w:tl2br w:val="nil"/>
          <w:tr2bl w:val="nil"/>
        </w:tcBorders>
      </w:tcPr>
    </w:tblStylePr>
  </w:style>
  <w:style w:type="table" w:styleId="138">
    <w:name w:val="Table List 6"/>
    <w:basedOn w:val="106"/>
    <w:semiHidden/>
    <w:unhideWhenUsed/>
    <w:uiPriority w:val="99"/>
    <w:rPr>
      <w:color w:val="auto"/>
    </w:rPr>
    <w:tblPr>
      <w:tblBorders>
        <w:top w:val="single" w:color="000000" w:sz="6" w:space="0"/>
        <w:left w:val="single" w:color="000000" w:sz="6" w:space="0"/>
        <w:bottom w:val="single" w:color="000000" w:sz="6" w:space="0"/>
        <w:right w:val="single" w:color="000000" w:sz="6" w:space="0"/>
      </w:tblBorders>
    </w:tblPr>
    <w:tcPr>
      <w:shd w:val="pct50" w:color="000000" w:fill="FFFFFF"/>
    </w:tcPr>
    <w:tblStylePr w:type="firstRow">
      <w:rPr>
        <w:b/>
        <w:bCs/>
      </w:rPr>
      <w:tblPr/>
      <w:tcPr>
        <w:tcBorders>
          <w:bottom w:val="single" w:color="000000" w:sz="12" w:space="0"/>
          <w:tl2br w:val="nil"/>
          <w:tr2bl w:val="nil"/>
        </w:tcBorders>
      </w:tcPr>
    </w:tblStylePr>
    <w:tblStylePr w:type="firstCol">
      <w:rPr>
        <w:b/>
        <w:bCs/>
      </w:rPr>
      <w:tblPr/>
      <w:tcPr>
        <w:tcBorders>
          <w:right w:val="single" w:color="000000" w:sz="12" w:space="0"/>
          <w:tl2br w:val="nil"/>
          <w:tr2bl w:val="nil"/>
        </w:tcBorders>
      </w:tcPr>
    </w:tblStylePr>
    <w:tblStylePr w:type="band1Horz">
      <w:tblPr/>
      <w:tcPr>
        <w:tcBorders>
          <w:tl2br w:val="nil"/>
          <w:tr2bl w:val="nil"/>
        </w:tcBorders>
        <w:shd w:val="pct25" w:color="000000" w:fill="FFFFFF"/>
      </w:tcPr>
    </w:tblStylePr>
    <w:tblStylePr w:type="nwCell">
      <w:tblPr/>
      <w:tcPr>
        <w:tcBorders>
          <w:tl2br w:val="single" w:color="000000" w:sz="6" w:space="0"/>
          <w:tr2bl w:val="nil"/>
        </w:tcBorders>
      </w:tcPr>
    </w:tblStylePr>
  </w:style>
  <w:style w:type="table" w:styleId="139">
    <w:name w:val="Table List 7"/>
    <w:basedOn w:val="106"/>
    <w:semiHidden/>
    <w:unhideWhenUsed/>
    <w:uiPriority w:val="99"/>
    <w:tblPr>
      <w:tblBorders>
        <w:top w:val="single" w:color="008000" w:sz="12" w:space="0"/>
        <w:left w:val="single" w:color="008000" w:sz="6" w:space="0"/>
        <w:bottom w:val="single" w:color="008000" w:sz="12" w:space="0"/>
        <w:right w:val="single" w:color="008000" w:sz="6" w:space="0"/>
        <w:insideH w:val="single" w:color="000000" w:sz="6" w:space="0"/>
      </w:tblBorders>
    </w:tblPr>
    <w:tblStylePr w:type="firstRow">
      <w:rPr>
        <w:b/>
        <w:bCs/>
      </w:rPr>
      <w:tblPr/>
      <w:tcPr>
        <w:tcBorders>
          <w:bottom w:val="single" w:color="008000" w:sz="12" w:space="0"/>
          <w:tl2br w:val="nil"/>
          <w:tr2bl w:val="nil"/>
        </w:tcBorders>
        <w:shd w:val="solid" w:color="C0C0C0" w:fill="FFFFFF"/>
      </w:tcPr>
    </w:tblStylePr>
    <w:tblStylePr w:type="lastRow">
      <w:rPr>
        <w:b/>
        <w:bCs/>
      </w:rPr>
      <w:tblPr/>
      <w:tcPr>
        <w:tcBorders>
          <w:top w:val="single" w:color="008000" w:sz="12"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0" w:color="000000" w:fill="FFFFFF"/>
      </w:tcPr>
    </w:tblStylePr>
    <w:tblStylePr w:type="band2Horz">
      <w:tblPr/>
      <w:tcPr>
        <w:tcBorders>
          <w:tl2br w:val="nil"/>
          <w:tr2bl w:val="nil"/>
        </w:tcBorders>
        <w:shd w:val="pct25" w:color="FFFF00" w:fill="FFFFFF"/>
      </w:tcPr>
    </w:tblStylePr>
  </w:style>
  <w:style w:type="table" w:styleId="140">
    <w:name w:val="Table List 8"/>
    <w:basedOn w:val="106"/>
    <w:semiHidden/>
    <w:unhideWhenUsed/>
    <w:uiPriority w:val="99"/>
    <w:tblPr>
      <w:tblBorders>
        <w:top w:val="single" w:color="000000" w:sz="6" w:space="0"/>
        <w:left w:val="single" w:color="000000" w:sz="6" w:space="0"/>
        <w:bottom w:val="single" w:color="000000" w:sz="6" w:space="0"/>
        <w:right w:val="single" w:color="000000" w:sz="6" w:space="0"/>
        <w:insideV w:val="single" w:color="000000" w:sz="6" w:space="0"/>
      </w:tblBorders>
    </w:tblPr>
    <w:tblStylePr w:type="firstRow">
      <w:rPr>
        <w:b/>
        <w:bCs/>
        <w:i/>
        <w:iCs/>
      </w:rPr>
      <w:tblPr/>
      <w:tcPr>
        <w:tcBorders>
          <w:bottom w:val="single" w:color="000000" w:sz="6" w:space="0"/>
          <w:tl2br w:val="nil"/>
          <w:tr2bl w:val="nil"/>
        </w:tcBorders>
        <w:shd w:val="solid" w:color="FFFF00" w:fill="FFFFFF"/>
      </w:tcPr>
    </w:tblStylePr>
    <w:tblStylePr w:type="lastRow">
      <w:rPr>
        <w:b/>
        <w:bCs/>
      </w:rPr>
      <w:tblPr/>
      <w:tcPr>
        <w:tcBorders>
          <w:top w:val="single" w:color="000000" w:sz="6" w:space="0"/>
          <w:tl2br w:val="nil"/>
          <w:tr2bl w:val="nil"/>
        </w:tcBorders>
      </w:tcPr>
    </w:tblStylePr>
    <w:tblStylePr w:type="firstCol">
      <w:rPr>
        <w:b/>
        <w:bCs/>
      </w:rPr>
      <w:tblPr/>
      <w:tcPr>
        <w:tcBorders>
          <w:tl2br w:val="nil"/>
          <w:tr2bl w:val="nil"/>
        </w:tcBorders>
      </w:tcPr>
    </w:tblStylePr>
    <w:tblStylePr w:type="lastCol">
      <w:rPr>
        <w:b/>
        <w:bCs/>
      </w:rPr>
      <w:tblPr/>
      <w:tcPr>
        <w:tcBorders>
          <w:tl2br w:val="nil"/>
          <w:tr2bl w:val="nil"/>
        </w:tcBorders>
      </w:tcPr>
    </w:tblStylePr>
    <w:tblStylePr w:type="band1Horz">
      <w:rPr>
        <w:color w:val="auto"/>
      </w:rPr>
      <w:tblPr/>
      <w:tcPr>
        <w:tcBorders>
          <w:tl2br w:val="nil"/>
          <w:tr2bl w:val="nil"/>
        </w:tcBorders>
        <w:shd w:val="pct25" w:color="FFFF00" w:fill="FFFFFF"/>
      </w:tcPr>
    </w:tblStylePr>
    <w:tblStylePr w:type="band2Horz">
      <w:tblPr/>
      <w:tcPr>
        <w:tcBorders>
          <w:tl2br w:val="nil"/>
          <w:tr2bl w:val="nil"/>
        </w:tcBorders>
        <w:shd w:val="pct50" w:color="FF0000" w:fill="FFFFFF"/>
      </w:tcPr>
    </w:tblStylePr>
    <w:tblStylePr w:type="nwCell">
      <w:tblPr/>
      <w:tcPr>
        <w:tcBorders>
          <w:tl2br w:val="single" w:color="auto" w:sz="6" w:space="0"/>
          <w:tr2bl w:val="nil"/>
        </w:tcBorders>
      </w:tcPr>
    </w:tblStylePr>
  </w:style>
  <w:style w:type="table" w:styleId="141">
    <w:name w:val="Table Professional"/>
    <w:basedOn w:val="106"/>
    <w:semiHidden/>
    <w:unhideWhenUsed/>
    <w:uiPriority w:val="99"/>
    <w:rPr>
      <w:color w:val="auto"/>
    </w:rPr>
    <w:tblPr>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Pr>
    <w:tcPr>
      <w:shd w:val="clear" w:color="auto" w:fill="auto"/>
    </w:tcPr>
    <w:tblStylePr w:type="firstRow">
      <w:rPr>
        <w:b/>
        <w:bCs/>
        <w:color w:val="auto"/>
      </w:rPr>
      <w:tblPr/>
      <w:tcPr>
        <w:tcBorders>
          <w:tl2br w:val="nil"/>
          <w:tr2bl w:val="nil"/>
        </w:tcBorders>
        <w:shd w:val="solid" w:color="000000" w:fill="FFFFFF"/>
      </w:tcPr>
    </w:tblStylePr>
  </w:style>
  <w:style w:type="table" w:styleId="142">
    <w:name w:val="Table Simple 1"/>
    <w:basedOn w:val="106"/>
    <w:semiHidden/>
    <w:unhideWhenUsed/>
    <w:uiPriority w:val="99"/>
    <w:rPr>
      <w:color w:val="auto"/>
    </w:rPr>
    <w:tblPr>
      <w:tblBorders>
        <w:top w:val="single" w:color="008000" w:sz="12" w:space="0"/>
        <w:bottom w:val="single" w:color="008000" w:sz="12" w:space="0"/>
      </w:tblBorders>
    </w:tblPr>
    <w:tcPr>
      <w:shd w:val="clear" w:color="auto" w:fill="auto"/>
    </w:tcPr>
    <w:tblStylePr w:type="firstRow">
      <w:tblPr/>
      <w:tcPr>
        <w:tcBorders>
          <w:bottom w:val="single" w:color="008000" w:sz="6" w:space="0"/>
          <w:tl2br w:val="nil"/>
          <w:tr2bl w:val="nil"/>
        </w:tcBorders>
      </w:tcPr>
    </w:tblStylePr>
    <w:tblStylePr w:type="lastRow">
      <w:tblPr/>
      <w:tcPr>
        <w:tcBorders>
          <w:top w:val="single" w:color="008000" w:sz="6" w:space="0"/>
          <w:tl2br w:val="nil"/>
          <w:tr2bl w:val="nil"/>
        </w:tcBorders>
      </w:tcPr>
    </w:tblStylePr>
  </w:style>
  <w:style w:type="table" w:styleId="143">
    <w:name w:val="Table Simple 2"/>
    <w:basedOn w:val="106"/>
    <w:semiHidden/>
    <w:unhideWhenUsed/>
    <w:uiPriority w:val="99"/>
    <w:tblPr/>
    <w:tblStylePr w:type="firstRow">
      <w:rPr>
        <w:b/>
        <w:bCs/>
      </w:rPr>
      <w:tblPr/>
      <w:tcPr>
        <w:tcBorders>
          <w:bottom w:val="single" w:color="000000" w:sz="12" w:space="0"/>
          <w:tl2br w:val="nil"/>
          <w:tr2bl w:val="nil"/>
        </w:tcBorders>
      </w:tcPr>
    </w:tblStylePr>
    <w:tblStylePr w:type="lastRow">
      <w:rPr>
        <w:b/>
        <w:bCs/>
        <w:color w:val="auto"/>
      </w:rPr>
      <w:tblPr/>
      <w:tcPr>
        <w:tcBorders>
          <w:top w:val="single" w:color="000000" w:sz="6" w:space="0"/>
          <w:tl2br w:val="nil"/>
          <w:tr2bl w:val="nil"/>
        </w:tcBorders>
      </w:tcPr>
    </w:tblStylePr>
    <w:tblStylePr w:type="firstCol">
      <w:rPr>
        <w:b/>
        <w:bCs/>
      </w:rPr>
      <w:tblPr/>
      <w:tcPr>
        <w:tcBorders>
          <w:right w:val="single" w:color="000000" w:sz="12" w:space="0"/>
          <w:tl2br w:val="nil"/>
          <w:tr2bl w:val="nil"/>
        </w:tcBorders>
      </w:tcPr>
    </w:tblStylePr>
    <w:tblStylePr w:type="lastCol">
      <w:rPr>
        <w:b/>
        <w:bCs/>
      </w:rPr>
      <w:tblPr/>
      <w:tcPr>
        <w:tcBorders>
          <w:left w:val="single" w:color="000000" w:sz="6" w:space="0"/>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type="table" w:styleId="144">
    <w:name w:val="Table Simple 3"/>
    <w:basedOn w:val="106"/>
    <w:semiHidden/>
    <w:unhideWhenUsed/>
    <w:uiPriority w:val="99"/>
    <w:rPr>
      <w:color w:val="auto"/>
    </w:rPr>
    <w:tblPr>
      <w:tblBorders>
        <w:top w:val="single" w:color="000000" w:sz="12" w:space="0"/>
        <w:left w:val="single" w:color="000000" w:sz="12" w:space="0"/>
        <w:bottom w:val="single" w:color="000000" w:sz="12" w:space="0"/>
        <w:right w:val="single" w:color="000000" w:sz="12" w:space="0"/>
      </w:tblBorders>
    </w:tblPr>
    <w:tcPr>
      <w:shd w:val="clear" w:color="auto" w:fill="auto"/>
    </w:tcPr>
    <w:tblStylePr w:type="firstRow">
      <w:rPr>
        <w:b/>
        <w:bCs/>
        <w:color w:val="FFFFFF"/>
      </w:rPr>
      <w:tblPr/>
      <w:tcPr>
        <w:tcBorders>
          <w:tl2br w:val="nil"/>
          <w:tr2bl w:val="nil"/>
        </w:tcBorders>
        <w:shd w:val="solid" w:color="000000" w:fill="FFFFFF"/>
      </w:tcPr>
    </w:tblStylePr>
  </w:style>
  <w:style w:type="table" w:styleId="145">
    <w:name w:val="Table Subtle 1"/>
    <w:basedOn w:val="106"/>
    <w:semiHidden/>
    <w:unhideWhenUsed/>
    <w:uiPriority w:val="99"/>
    <w:tblPr>
      <w:tblStyleRowBandSize w:val="1"/>
    </w:tblPr>
    <w:tblStylePr w:type="firstRow">
      <w:tblPr/>
      <w:tcPr>
        <w:tcBorders>
          <w:top w:val="single" w:color="000000" w:sz="6" w:space="0"/>
          <w:bottom w:val="single" w:color="000000" w:sz="12" w:space="0"/>
          <w:tl2br w:val="nil"/>
          <w:tr2bl w:val="nil"/>
        </w:tcBorders>
      </w:tcPr>
    </w:tblStylePr>
    <w:tblStylePr w:type="lastRow">
      <w:tblPr/>
      <w:tcPr>
        <w:tcBorders>
          <w:top w:val="single" w:color="000000" w:sz="12" w:space="0"/>
          <w:tl2br w:val="nil"/>
          <w:tr2bl w:val="nil"/>
        </w:tcBorders>
        <w:shd w:val="pct25" w:color="800080" w:fill="FFFFFF"/>
      </w:tcPr>
    </w:tblStylePr>
    <w:tblStylePr w:type="firstCol">
      <w:tblPr/>
      <w:tcPr>
        <w:tcBorders>
          <w:right w:val="single" w:color="000000" w:sz="12" w:space="0"/>
          <w:tl2br w:val="nil"/>
          <w:tr2bl w:val="nil"/>
        </w:tcBorders>
      </w:tcPr>
    </w:tblStylePr>
    <w:tblStylePr w:type="lastCol">
      <w:tblPr/>
      <w:tcPr>
        <w:tcBorders>
          <w:left w:val="single" w:color="000000" w:sz="12" w:space="0"/>
          <w:tl2br w:val="nil"/>
          <w:tr2bl w:val="nil"/>
        </w:tcBorders>
      </w:tcPr>
    </w:tblStylePr>
    <w:tblStylePr w:type="band1Horz">
      <w:tblPr/>
      <w:tcPr>
        <w:tcBorders>
          <w:bottom w:val="single" w:color="000000" w:sz="6"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46">
    <w:name w:val="Table Subtle 2"/>
    <w:basedOn w:val="106"/>
    <w:uiPriority w:val="99"/>
    <w:tblPr>
      <w:tblBorders>
        <w:left w:val="single" w:color="000000" w:sz="6" w:space="0"/>
        <w:right w:val="single" w:color="000000" w:sz="6" w:space="0"/>
      </w:tblBorders>
    </w:tblPr>
    <w:tblStylePr w:type="firstRow">
      <w:tblPr/>
      <w:tcPr>
        <w:tcBorders>
          <w:bottom w:val="single" w:color="000000" w:sz="12" w:space="0"/>
          <w:tl2br w:val="nil"/>
          <w:tr2bl w:val="nil"/>
        </w:tcBorders>
      </w:tcPr>
    </w:tblStylePr>
    <w:tblStylePr w:type="lastRow">
      <w:tblPr/>
      <w:tcPr>
        <w:tcBorders>
          <w:top w:val="single" w:color="000000" w:sz="12" w:space="0"/>
          <w:tl2br w:val="nil"/>
          <w:tr2bl w:val="nil"/>
        </w:tcBorders>
      </w:tcPr>
    </w:tblStylePr>
    <w:tblStylePr w:type="firstCol">
      <w:tblPr/>
      <w:tcPr>
        <w:tcBorders>
          <w:right w:val="single" w:color="000000" w:sz="12" w:space="0"/>
          <w:tl2br w:val="nil"/>
          <w:tr2bl w:val="nil"/>
        </w:tcBorders>
        <w:shd w:val="pct25" w:color="008000" w:fill="FFFFFF"/>
      </w:tcPr>
    </w:tblStylePr>
    <w:tblStylePr w:type="lastCol">
      <w:tblPr/>
      <w:tcPr>
        <w:tcBorders>
          <w:left w:val="single" w:color="000000" w:sz="12" w:space="0"/>
          <w:tl2br w:val="nil"/>
          <w:tr2bl w:val="nil"/>
        </w:tcBorders>
        <w:shd w:val="pct25" w:color="808000" w:fill="FFFFFF"/>
      </w:tcPr>
    </w:tblStylePr>
    <w:tblStylePr w:type="neCell">
      <w:rPr>
        <w:b/>
        <w:bCs/>
      </w:rPr>
      <w:tblPr/>
      <w:tcPr>
        <w:tcBorders>
          <w:tl2br w:val="nil"/>
          <w:tr2bl w:val="nil"/>
        </w:tcBorders>
      </w:tcPr>
    </w:tblStylePr>
    <w:tblStylePr w:type="swCell">
      <w:rPr>
        <w:b/>
        <w:bCs/>
      </w:rPr>
      <w:tblPr/>
      <w:tcPr>
        <w:tcBorders>
          <w:tl2br w:val="nil"/>
          <w:tr2bl w:val="nil"/>
        </w:tcBorders>
      </w:tcPr>
    </w:tblStylePr>
  </w:style>
  <w:style w:type="table" w:styleId="147">
    <w:name w:val="Table Theme"/>
    <w:basedOn w:val="106"/>
    <w:semiHidden/>
    <w:unhideWhenUsed/>
    <w:uiPriority w:val="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48">
    <w:name w:val="Table Web 1"/>
    <w:basedOn w:val="106"/>
    <w:semiHidden/>
    <w:unhideWhenUsed/>
    <w:uiPriority w:val="99"/>
    <w:rPr>
      <w:color w:val="auto"/>
    </w:rPr>
    <w:tblPr>
      <w:tblCellSpacing w:w="20" w:type="dxa"/>
      <w:tblBorders>
        <w:top w:val="outset" w:color="auto" w:sz="6" w:space="0"/>
        <w:left w:val="outset" w:color="auto" w:sz="6" w:space="0"/>
        <w:bottom w:val="outset" w:color="auto" w:sz="6" w:space="0"/>
        <w:right w:val="outset" w:color="auto" w:sz="6"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49">
    <w:name w:val="Table Web 2"/>
    <w:basedOn w:val="106"/>
    <w:semiHidden/>
    <w:unhideWhenUsed/>
    <w:uiPriority w:val="99"/>
    <w:rPr>
      <w:color w:val="auto"/>
    </w:rPr>
    <w:tblPr>
      <w:tblCellSpacing w:w="20" w:type="dxa"/>
      <w:tblBorders>
        <w:top w:val="inset" w:color="auto" w:sz="6" w:space="0"/>
        <w:left w:val="inset" w:color="auto" w:sz="6" w:space="0"/>
        <w:bottom w:val="inset" w:color="auto" w:sz="6" w:space="0"/>
        <w:right w:val="inset" w:color="auto" w:sz="6" w:space="0"/>
        <w:insideH w:val="inset" w:color="auto" w:sz="6" w:space="0"/>
        <w:insideV w:val="in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50">
    <w:name w:val="Table Web 3"/>
    <w:basedOn w:val="106"/>
    <w:uiPriority w:val="99"/>
    <w:rPr>
      <w:color w:val="auto"/>
    </w:rPr>
    <w:tblPr>
      <w:tblCellSpacing w:w="20" w:type="dxa"/>
      <w:tblBorders>
        <w:top w:val="outset" w:color="auto" w:sz="24" w:space="0"/>
        <w:left w:val="outset" w:color="auto" w:sz="24" w:space="0"/>
        <w:bottom w:val="outset" w:color="auto" w:sz="24" w:space="0"/>
        <w:right w:val="outset" w:color="auto" w:sz="24" w:space="0"/>
        <w:insideH w:val="outset" w:color="auto" w:sz="6" w:space="0"/>
        <w:insideV w:val="outset" w:color="auto" w:sz="6" w:space="0"/>
      </w:tblBorders>
    </w:tblPr>
    <w:trPr>
      <w:tblCellSpacing w:w="20" w:type="dxa"/>
    </w:trPr>
    <w:tcPr>
      <w:shd w:val="clear" w:color="auto" w:fill="auto"/>
    </w:tcPr>
    <w:tblStylePr w:type="firstRow">
      <w:rPr>
        <w:color w:val="auto"/>
      </w:rPr>
      <w:tblPr/>
      <w:tcPr>
        <w:tcBorders>
          <w:tl2br w:val="nil"/>
          <w:tr2bl w:val="nil"/>
        </w:tcBorders>
      </w:tcPr>
    </w:tblStylePr>
  </w:style>
  <w:style w:type="table" w:styleId="151">
    <w:name w:val="Light Shading"/>
    <w:basedOn w:val="106"/>
    <w:semiHidden/>
    <w:unhideWhenUsed/>
    <w:uiPriority w:val="60"/>
    <w:pPr>
      <w:spacing w:after="0" w:line="240" w:lineRule="auto"/>
    </w:pPr>
    <w:rPr>
      <w:color w:val="000000" w:themeColor="text1" w:themeShade="BF"/>
    </w:rPr>
    <w:tblPr>
      <w:tblBorders>
        <w:top w:val="single" w:color="000000" w:themeColor="text1" w:sz="8" w:space="0"/>
        <w:bottom w:val="single" w:color="000000" w:themeColor="text1" w:sz="8" w:space="0"/>
      </w:tblBorders>
    </w:tblPr>
    <w:tblStylePr w:type="fir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lastRow">
      <w:pPr>
        <w:spacing w:before="0" w:after="0" w:line="240" w:lineRule="auto"/>
      </w:pPr>
      <w:rPr>
        <w:b/>
        <w:bCs/>
      </w:rPr>
      <w:tblPr/>
      <w:tcPr>
        <w:tcBorders>
          <w:top w:val="single" w:color="000000" w:themeColor="text1" w:sz="8" w:space="0"/>
          <w:left w:val="nil"/>
          <w:bottom w:val="single" w:color="000000" w:themeColor="tex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left w:val="nil"/>
          <w:right w:val="nil"/>
          <w:insideH w:val="nil"/>
          <w:insideV w:val="nil"/>
        </w:tcBorders>
        <w:shd w:val="clear" w:color="auto" w:fill="BFBFBF" w:themeFill="text1" w:themeFillTint="3F"/>
      </w:tcPr>
    </w:tblStylePr>
  </w:style>
  <w:style w:type="table" w:styleId="152">
    <w:name w:val="Light Shading Accent 1"/>
    <w:basedOn w:val="106"/>
    <w:semiHidden/>
    <w:unhideWhenUsed/>
    <w:uiPriority w:val="60"/>
    <w:pPr>
      <w:spacing w:after="0" w:line="240" w:lineRule="auto"/>
    </w:pPr>
    <w:rPr>
      <w:color w:val="193947" w:themeColor="accent1" w:themeShade="BF"/>
    </w:rPr>
    <w:tblPr>
      <w:tblBorders>
        <w:top w:val="single" w:color="214C5E" w:themeColor="accent1" w:sz="8" w:space="0"/>
        <w:bottom w:val="single" w:color="214C5E" w:themeColor="accent1" w:sz="8" w:space="0"/>
      </w:tblBorders>
    </w:tblPr>
    <w:tblStylePr w:type="fir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lastRow">
      <w:pPr>
        <w:spacing w:before="0" w:after="0" w:line="240" w:lineRule="auto"/>
      </w:pPr>
      <w:rPr>
        <w:b/>
        <w:bCs/>
      </w:rPr>
      <w:tblPr/>
      <w:tcPr>
        <w:tcBorders>
          <w:top w:val="single" w:color="214C5E" w:themeColor="accent1" w:sz="8" w:space="0"/>
          <w:left w:val="nil"/>
          <w:bottom w:val="single" w:color="214C5E" w:themeColor="accent1"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left w:val="nil"/>
          <w:right w:val="nil"/>
          <w:insideH w:val="nil"/>
          <w:insideV w:val="nil"/>
        </w:tcBorders>
        <w:shd w:val="clear" w:color="auto" w:fill="B8D8E6" w:themeFill="accent1" w:themeFillTint="3F"/>
      </w:tcPr>
    </w:tblStylePr>
  </w:style>
  <w:style w:type="table" w:styleId="153">
    <w:name w:val="Light Shading Accent 2"/>
    <w:basedOn w:val="106"/>
    <w:semiHidden/>
    <w:unhideWhenUsed/>
    <w:uiPriority w:val="60"/>
    <w:pPr>
      <w:spacing w:after="0" w:line="240" w:lineRule="auto"/>
    </w:pPr>
    <w:rPr>
      <w:color w:val="BB2322" w:themeColor="accent2" w:themeShade="BF"/>
    </w:rPr>
    <w:tblPr>
      <w:tblBorders>
        <w:top w:val="single" w:color="DE4948" w:themeColor="accent2" w:sz="8" w:space="0"/>
        <w:bottom w:val="single" w:color="DE4948" w:themeColor="accent2" w:sz="8" w:space="0"/>
      </w:tblBorders>
    </w:tblPr>
    <w:tblStylePr w:type="fir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lastRow">
      <w:pPr>
        <w:spacing w:before="0" w:after="0" w:line="240" w:lineRule="auto"/>
      </w:pPr>
      <w:rPr>
        <w:b/>
        <w:bCs/>
      </w:rPr>
      <w:tblPr/>
      <w:tcPr>
        <w:tcBorders>
          <w:top w:val="single" w:color="DE4948" w:themeColor="accent2" w:sz="8" w:space="0"/>
          <w:left w:val="nil"/>
          <w:bottom w:val="single" w:color="DE4948" w:themeColor="accent2"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D2D1" w:themeFill="accent2" w:themeFillTint="3F"/>
      </w:tcPr>
    </w:tblStylePr>
    <w:tblStylePr w:type="band1Horz">
      <w:tblPr/>
      <w:tcPr>
        <w:tcBorders>
          <w:left w:val="nil"/>
          <w:right w:val="nil"/>
          <w:insideH w:val="nil"/>
          <w:insideV w:val="nil"/>
        </w:tcBorders>
        <w:shd w:val="clear" w:color="auto" w:fill="F6D2D1" w:themeFill="accent2" w:themeFillTint="3F"/>
      </w:tcPr>
    </w:tblStylePr>
  </w:style>
  <w:style w:type="table" w:styleId="154">
    <w:name w:val="Light Shading Accent 3"/>
    <w:basedOn w:val="106"/>
    <w:semiHidden/>
    <w:unhideWhenUsed/>
    <w:uiPriority w:val="60"/>
    <w:pPr>
      <w:spacing w:after="0" w:line="240" w:lineRule="auto"/>
    </w:pPr>
    <w:rPr>
      <w:color w:val="3BA489" w:themeColor="accent3" w:themeShade="BF"/>
    </w:rPr>
    <w:tblPr>
      <w:tblBorders>
        <w:top w:val="single" w:color="62C7AD" w:themeColor="accent3" w:sz="8" w:space="0"/>
        <w:bottom w:val="single" w:color="62C7AD" w:themeColor="accent3" w:sz="8" w:space="0"/>
      </w:tblBorders>
    </w:tblPr>
    <w:tblStylePr w:type="fir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lastRow">
      <w:pPr>
        <w:spacing w:before="0" w:after="0" w:line="240" w:lineRule="auto"/>
      </w:pPr>
      <w:rPr>
        <w:b/>
        <w:bCs/>
      </w:rPr>
      <w:tblPr/>
      <w:tcPr>
        <w:tcBorders>
          <w:top w:val="single" w:color="62C7AD" w:themeColor="accent3" w:sz="8" w:space="0"/>
          <w:left w:val="nil"/>
          <w:bottom w:val="single" w:color="62C7AD" w:themeColor="accent3"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left w:val="nil"/>
          <w:right w:val="nil"/>
          <w:insideH w:val="nil"/>
          <w:insideV w:val="nil"/>
        </w:tcBorders>
        <w:shd w:val="clear" w:color="auto" w:fill="D8F1EA" w:themeFill="accent3" w:themeFillTint="3F"/>
      </w:tcPr>
    </w:tblStylePr>
  </w:style>
  <w:style w:type="table" w:styleId="155">
    <w:name w:val="Light Shading Accent 4"/>
    <w:basedOn w:val="106"/>
    <w:semiHidden/>
    <w:unhideWhenUsed/>
    <w:uiPriority w:val="60"/>
    <w:pPr>
      <w:spacing w:after="0" w:line="240" w:lineRule="auto"/>
    </w:pPr>
    <w:rPr>
      <w:color w:val="56152F" w:themeColor="accent4" w:themeShade="BF"/>
    </w:rPr>
    <w:tblPr>
      <w:tblBorders>
        <w:top w:val="single" w:color="731C3F" w:themeColor="accent4" w:sz="8" w:space="0"/>
        <w:bottom w:val="single" w:color="731C3F" w:themeColor="accent4" w:sz="8" w:space="0"/>
      </w:tblBorders>
    </w:tblPr>
    <w:tblStylePr w:type="fir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lastRow">
      <w:pPr>
        <w:spacing w:before="0" w:after="0" w:line="240" w:lineRule="auto"/>
      </w:pPr>
      <w:rPr>
        <w:b/>
        <w:bCs/>
      </w:rPr>
      <w:tblPr/>
      <w:tcPr>
        <w:tcBorders>
          <w:top w:val="single" w:color="731C3F" w:themeColor="accent4" w:sz="8" w:space="0"/>
          <w:left w:val="nil"/>
          <w:bottom w:val="single" w:color="731C3F" w:themeColor="accent4"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B6CC" w:themeFill="accent4" w:themeFillTint="3F"/>
      </w:tcPr>
    </w:tblStylePr>
    <w:tblStylePr w:type="band1Horz">
      <w:tblPr/>
      <w:tcPr>
        <w:tcBorders>
          <w:left w:val="nil"/>
          <w:right w:val="nil"/>
          <w:insideH w:val="nil"/>
          <w:insideV w:val="nil"/>
        </w:tcBorders>
        <w:shd w:val="clear" w:color="auto" w:fill="EDB6CC" w:themeFill="accent4" w:themeFillTint="3F"/>
      </w:tcPr>
    </w:tblStylePr>
  </w:style>
  <w:style w:type="table" w:styleId="156">
    <w:name w:val="Light Shading Accent 5"/>
    <w:basedOn w:val="106"/>
    <w:semiHidden/>
    <w:unhideWhenUsed/>
    <w:uiPriority w:val="60"/>
    <w:pPr>
      <w:spacing w:after="0" w:line="240" w:lineRule="auto"/>
    </w:pPr>
    <w:rPr>
      <w:color w:val="A7551F" w:themeColor="accent5" w:themeShade="BF"/>
    </w:rPr>
    <w:tblPr>
      <w:tblBorders>
        <w:top w:val="single" w:color="D87330" w:themeColor="accent5" w:sz="8" w:space="0"/>
        <w:bottom w:val="single" w:color="D87330" w:themeColor="accent5" w:sz="8" w:space="0"/>
      </w:tblBorders>
    </w:tblPr>
    <w:tblStylePr w:type="fir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lastRow">
      <w:pPr>
        <w:spacing w:before="0" w:after="0" w:line="240" w:lineRule="auto"/>
      </w:pPr>
      <w:rPr>
        <w:b/>
        <w:bCs/>
      </w:rPr>
      <w:tblPr/>
      <w:tcPr>
        <w:tcBorders>
          <w:top w:val="single" w:color="D87330" w:themeColor="accent5" w:sz="8" w:space="0"/>
          <w:left w:val="nil"/>
          <w:bottom w:val="single" w:color="D87330" w:themeColor="accent5"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left w:val="nil"/>
          <w:right w:val="nil"/>
          <w:insideH w:val="nil"/>
          <w:insideV w:val="nil"/>
        </w:tcBorders>
        <w:shd w:val="clear" w:color="auto" w:fill="F5DCCB" w:themeFill="accent5" w:themeFillTint="3F"/>
      </w:tcPr>
    </w:tblStylePr>
  </w:style>
  <w:style w:type="table" w:styleId="157">
    <w:name w:val="Light Shading Accent 6"/>
    <w:basedOn w:val="106"/>
    <w:semiHidden/>
    <w:unhideWhenUsed/>
    <w:uiPriority w:val="60"/>
    <w:pPr>
      <w:spacing w:after="0" w:line="240" w:lineRule="auto"/>
    </w:pPr>
    <w:rPr>
      <w:color w:val="C09A25" w:themeColor="accent6" w:themeShade="BF"/>
    </w:rPr>
    <w:tblPr>
      <w:tblBorders>
        <w:top w:val="single" w:color="DEBC53" w:themeColor="accent6" w:sz="8" w:space="0"/>
        <w:bottom w:val="single" w:color="DEBC53" w:themeColor="accent6" w:sz="8" w:space="0"/>
      </w:tblBorders>
    </w:tblPr>
    <w:tblStylePr w:type="fir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lastRow">
      <w:pPr>
        <w:spacing w:before="0" w:after="0" w:line="240" w:lineRule="auto"/>
      </w:pPr>
      <w:rPr>
        <w:b/>
        <w:bCs/>
      </w:rPr>
      <w:tblPr/>
      <w:tcPr>
        <w:tcBorders>
          <w:top w:val="single" w:color="DEBC53" w:themeColor="accent6" w:sz="8" w:space="0"/>
          <w:left w:val="nil"/>
          <w:bottom w:val="single" w:color="DEBC53" w:themeColor="accent6" w:sz="8" w:space="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EED4" w:themeFill="accent6" w:themeFillTint="3F"/>
      </w:tcPr>
    </w:tblStylePr>
    <w:tblStylePr w:type="band1Horz">
      <w:tblPr/>
      <w:tcPr>
        <w:tcBorders>
          <w:left w:val="nil"/>
          <w:right w:val="nil"/>
          <w:insideH w:val="nil"/>
          <w:insideV w:val="nil"/>
        </w:tcBorders>
        <w:shd w:val="clear" w:color="auto" w:fill="F6EED4" w:themeFill="accent6" w:themeFillTint="3F"/>
      </w:tcPr>
    </w:tblStylePr>
  </w:style>
  <w:style w:type="table" w:styleId="158">
    <w:name w:val="Light List"/>
    <w:basedOn w:val="106"/>
    <w:semiHidden/>
    <w:unhideWhenUsed/>
    <w:uiPriority w:val="61"/>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000000" w:themeFill="text1"/>
      </w:tcPr>
    </w:tblStylePr>
    <w:tblStylePr w:type="lastRow">
      <w:pPr>
        <w:spacing w:before="0" w:after="0" w:line="240" w:lineRule="auto"/>
      </w:pPr>
      <w:rPr>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tcBorders>
      </w:tcPr>
    </w:tblStylePr>
    <w:tblStylePr w:type="firstCol">
      <w:rPr>
        <w:b/>
        <w:bCs/>
      </w:rPr>
    </w:tblStylePr>
    <w:tblStylePr w:type="lastCol">
      <w:rPr>
        <w:b/>
        <w:bCs/>
      </w:r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style>
  <w:style w:type="table" w:styleId="159">
    <w:name w:val="Light List Accent 1"/>
    <w:basedOn w:val="106"/>
    <w:semiHidden/>
    <w:unhideWhenUsed/>
    <w:uiPriority w:val="61"/>
    <w:pPr>
      <w:spacing w:after="0" w:line="240" w:lineRule="auto"/>
    </w:pPr>
    <w:tblPr>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214C5E" w:themeFill="accent1"/>
      </w:tcPr>
    </w:tblStylePr>
    <w:tblStylePr w:type="lastRow">
      <w:pPr>
        <w:spacing w:before="0" w:after="0" w:line="240" w:lineRule="auto"/>
      </w:pPr>
      <w:rPr>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tcBorders>
      </w:tcPr>
    </w:tblStylePr>
    <w:tblStylePr w:type="firstCol">
      <w:rPr>
        <w:b/>
        <w:bCs/>
      </w:rPr>
    </w:tblStylePr>
    <w:tblStylePr w:type="lastCol">
      <w:rPr>
        <w:b/>
        <w:bCs/>
      </w:r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style>
  <w:style w:type="table" w:styleId="160">
    <w:name w:val="Light List Accent 2"/>
    <w:basedOn w:val="106"/>
    <w:semiHidden/>
    <w:unhideWhenUsed/>
    <w:uiPriority w:val="61"/>
    <w:pPr>
      <w:spacing w:after="0" w:line="240" w:lineRule="auto"/>
    </w:pPr>
    <w:tblPr>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DE4948" w:themeFill="accent2"/>
      </w:tcPr>
    </w:tblStylePr>
    <w:tblStylePr w:type="lastRow">
      <w:pPr>
        <w:spacing w:before="0" w:after="0" w:line="240" w:lineRule="auto"/>
      </w:pPr>
      <w:rPr>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tcBorders>
      </w:tcPr>
    </w:tblStylePr>
    <w:tblStylePr w:type="firstCol">
      <w:rPr>
        <w:b/>
        <w:bCs/>
      </w:rPr>
    </w:tblStylePr>
    <w:tblStylePr w:type="lastCol">
      <w:rPr>
        <w:b/>
        <w:bCs/>
      </w:r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style>
  <w:style w:type="table" w:styleId="161">
    <w:name w:val="Light List Accent 3"/>
    <w:basedOn w:val="106"/>
    <w:semiHidden/>
    <w:unhideWhenUsed/>
    <w:uiPriority w:val="61"/>
    <w:pPr>
      <w:spacing w:after="0" w:line="240" w:lineRule="auto"/>
    </w:pPr>
    <w:tblPr>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62C7AD" w:themeFill="accent3"/>
      </w:tcPr>
    </w:tblStylePr>
    <w:tblStylePr w:type="lastRow">
      <w:pPr>
        <w:spacing w:before="0" w:after="0" w:line="240" w:lineRule="auto"/>
      </w:pPr>
      <w:rPr>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tcBorders>
      </w:tcPr>
    </w:tblStylePr>
    <w:tblStylePr w:type="firstCol">
      <w:rPr>
        <w:b/>
        <w:bCs/>
      </w:rPr>
    </w:tblStylePr>
    <w:tblStylePr w:type="lastCol">
      <w:rPr>
        <w:b/>
        <w:bCs/>
      </w:r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style>
  <w:style w:type="table" w:styleId="162">
    <w:name w:val="Light List Accent 4"/>
    <w:basedOn w:val="106"/>
    <w:semiHidden/>
    <w:unhideWhenUsed/>
    <w:uiPriority w:val="61"/>
    <w:pPr>
      <w:spacing w:after="0" w:line="240" w:lineRule="auto"/>
    </w:pPr>
    <w:tblPr>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731C3F" w:themeFill="accent4"/>
      </w:tcPr>
    </w:tblStylePr>
    <w:tblStylePr w:type="lastRow">
      <w:pPr>
        <w:spacing w:before="0" w:after="0" w:line="240" w:lineRule="auto"/>
      </w:pPr>
      <w:rPr>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tcBorders>
      </w:tcPr>
    </w:tblStylePr>
    <w:tblStylePr w:type="firstCol">
      <w:rPr>
        <w:b/>
        <w:bCs/>
      </w:rPr>
    </w:tblStylePr>
    <w:tblStylePr w:type="lastCol">
      <w:rPr>
        <w:b/>
        <w:bCs/>
      </w:r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style>
  <w:style w:type="table" w:styleId="163">
    <w:name w:val="Light List Accent 5"/>
    <w:basedOn w:val="106"/>
    <w:semiHidden/>
    <w:unhideWhenUsed/>
    <w:uiPriority w:val="61"/>
    <w:pPr>
      <w:spacing w:after="0" w:line="240" w:lineRule="auto"/>
    </w:pPr>
    <w:tblPr>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D87330" w:themeFill="accent5"/>
      </w:tcPr>
    </w:tblStylePr>
    <w:tblStylePr w:type="lastRow">
      <w:pPr>
        <w:spacing w:before="0" w:after="0" w:line="240" w:lineRule="auto"/>
      </w:pPr>
      <w:rPr>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tcBorders>
      </w:tcPr>
    </w:tblStylePr>
    <w:tblStylePr w:type="firstCol">
      <w:rPr>
        <w:b/>
        <w:bCs/>
      </w:rPr>
    </w:tblStylePr>
    <w:tblStylePr w:type="lastCol">
      <w:rPr>
        <w:b/>
        <w:bCs/>
      </w:r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style>
  <w:style w:type="table" w:styleId="164">
    <w:name w:val="Light List Accent 6"/>
    <w:basedOn w:val="106"/>
    <w:semiHidden/>
    <w:unhideWhenUsed/>
    <w:uiPriority w:val="61"/>
    <w:pPr>
      <w:spacing w:after="0" w:line="240" w:lineRule="auto"/>
    </w:pPr>
    <w:tblPr>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pPr>
        <w:spacing w:before="0" w:after="0" w:line="240" w:lineRule="auto"/>
      </w:pPr>
      <w:rPr>
        <w:b/>
        <w:bCs/>
        <w:color w:val="FFFFFF" w:themeColor="background1"/>
        <w14:textFill>
          <w14:solidFill>
            <w14:schemeClr w14:val="bg1"/>
          </w14:solidFill>
        </w14:textFill>
      </w:rPr>
      <w:tblPr/>
      <w:tcPr>
        <w:shd w:val="clear" w:color="auto" w:fill="DEBC53" w:themeFill="accent6"/>
      </w:tcPr>
    </w:tblStylePr>
    <w:tblStylePr w:type="lastRow">
      <w:pPr>
        <w:spacing w:before="0" w:after="0" w:line="240" w:lineRule="auto"/>
      </w:pPr>
      <w:rPr>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tcBorders>
      </w:tcPr>
    </w:tblStylePr>
    <w:tblStylePr w:type="firstCol">
      <w:rPr>
        <w:b/>
        <w:bCs/>
      </w:rPr>
    </w:tblStylePr>
    <w:tblStylePr w:type="lastCol">
      <w:rPr>
        <w:b/>
        <w:bCs/>
      </w:r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style>
  <w:style w:type="table" w:styleId="165">
    <w:name w:val="Light Grid"/>
    <w:basedOn w:val="106"/>
    <w:semiHidden/>
    <w:unhideWhenUsed/>
    <w:uiPriority w:val="62"/>
    <w:pPr>
      <w:spacing w:after="0" w:line="240" w:lineRule="auto"/>
    </w:p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18" w:space="0"/>
          <w:right w:val="single" w:color="000000" w:themeColor="tex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000000" w:themeColor="text1" w:sz="6" w:space="0"/>
          <w:left w:val="single" w:color="000000" w:themeColor="text1" w:sz="8" w:space="0"/>
          <w:bottom w:val="single" w:color="000000" w:themeColor="text1" w:sz="8" w:space="0"/>
          <w:right w:val="single" w:color="000000" w:themeColor="tex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000000" w:themeColor="text1" w:sz="8" w:space="0"/>
          <w:left w:val="single" w:color="000000" w:themeColor="text1" w:sz="8" w:space="0"/>
          <w:bottom w:val="single" w:color="000000" w:themeColor="text1" w:sz="8" w:space="0"/>
          <w:right w:val="single" w:color="000000" w:themeColor="text1" w:sz="8" w:space="0"/>
        </w:tcBorders>
      </w:tcPr>
    </w:tblStylePr>
    <w:tblStylePr w:type="band1Vert">
      <w:tblPr/>
      <w:tcPr>
        <w:tcBorders>
          <w:top w:val="single" w:color="000000" w:themeColor="text1" w:sz="8" w:space="0"/>
          <w:left w:val="single" w:color="000000" w:themeColor="text1" w:sz="8" w:space="0"/>
          <w:bottom w:val="single" w:color="000000" w:themeColor="text1" w:sz="8" w:space="0"/>
          <w:right w:val="single" w:color="000000" w:themeColor="text1" w:sz="8" w:space="0"/>
        </w:tcBorders>
        <w:shd w:val="clear" w:color="auto" w:fill="BFBFBF" w:themeFill="text1" w:themeFillTint="3F"/>
      </w:tcPr>
    </w:tblStylePr>
    <w:tblStylePr w:type="band1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shd w:val="clear" w:color="auto" w:fill="BFBFBF" w:themeFill="text1" w:themeFillTint="3F"/>
      </w:tcPr>
    </w:tblStylePr>
    <w:tblStylePr w:type="band2Horz">
      <w:tblPr/>
      <w:tcPr>
        <w:tcBorders>
          <w:top w:val="single" w:color="000000" w:themeColor="text1" w:sz="8" w:space="0"/>
          <w:left w:val="single" w:color="000000" w:themeColor="text1" w:sz="8" w:space="0"/>
          <w:bottom w:val="single" w:color="000000" w:themeColor="text1" w:sz="8" w:space="0"/>
          <w:right w:val="single" w:color="000000" w:themeColor="text1" w:sz="8" w:space="0"/>
          <w:insideV w:val="single" w:sz="8" w:space="0"/>
        </w:tcBorders>
      </w:tcPr>
    </w:tblStylePr>
  </w:style>
  <w:style w:type="table" w:styleId="166">
    <w:name w:val="Light Grid Accent 1"/>
    <w:basedOn w:val="106"/>
    <w:uiPriority w:val="62"/>
    <w:pPr>
      <w:spacing w:after="0" w:line="240" w:lineRule="auto"/>
    </w:pPr>
    <w:tblPr>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18" w:space="0"/>
          <w:right w:val="single" w:color="214C5E"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214C5E" w:themeColor="accent1" w:sz="6" w:space="0"/>
          <w:left w:val="single" w:color="214C5E" w:themeColor="accent1" w:sz="8" w:space="0"/>
          <w:bottom w:val="single" w:color="214C5E" w:themeColor="accent1" w:sz="8" w:space="0"/>
          <w:right w:val="single" w:color="214C5E"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tcPr>
    </w:tblStylePr>
    <w:tblStylePr w:type="band1Vert">
      <w:tblPr/>
      <w:tcPr>
        <w:tcBorders>
          <w:top w:val="single" w:color="214C5E" w:themeColor="accent1" w:sz="8" w:space="0"/>
          <w:left w:val="single" w:color="214C5E" w:themeColor="accent1" w:sz="8" w:space="0"/>
          <w:bottom w:val="single" w:color="214C5E" w:themeColor="accent1" w:sz="8" w:space="0"/>
          <w:right w:val="single" w:color="214C5E" w:themeColor="accent1" w:sz="8" w:space="0"/>
        </w:tcBorders>
        <w:shd w:val="clear" w:color="auto" w:fill="B8D8E6" w:themeFill="accent1" w:themeFillTint="3F"/>
      </w:tcPr>
    </w:tblStylePr>
    <w:tblStylePr w:type="band1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sz="8" w:space="0"/>
        </w:tcBorders>
        <w:shd w:val="clear" w:color="auto" w:fill="B8D8E6" w:themeFill="accent1" w:themeFillTint="3F"/>
      </w:tcPr>
    </w:tblStylePr>
    <w:tblStylePr w:type="band2Horz">
      <w:tblPr/>
      <w:tcPr>
        <w:tcBorders>
          <w:top w:val="single" w:color="214C5E" w:themeColor="accent1" w:sz="8" w:space="0"/>
          <w:left w:val="single" w:color="214C5E" w:themeColor="accent1" w:sz="8" w:space="0"/>
          <w:bottom w:val="single" w:color="214C5E" w:themeColor="accent1" w:sz="8" w:space="0"/>
          <w:right w:val="single" w:color="214C5E" w:themeColor="accent1" w:sz="8" w:space="0"/>
          <w:insideV w:val="single" w:sz="8" w:space="0"/>
        </w:tcBorders>
      </w:tcPr>
    </w:tblStylePr>
  </w:style>
  <w:style w:type="table" w:styleId="167">
    <w:name w:val="Light Grid Accent 2"/>
    <w:basedOn w:val="106"/>
    <w:semiHidden/>
    <w:unhideWhenUsed/>
    <w:uiPriority w:val="62"/>
    <w:pPr>
      <w:spacing w:after="0" w:line="240" w:lineRule="auto"/>
    </w:pPr>
    <w:tblPr>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18" w:space="0"/>
          <w:right w:val="single" w:color="DE4948" w:themeColor="accent2"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4948" w:themeColor="accent2" w:sz="6" w:space="0"/>
          <w:left w:val="single" w:color="DE4948" w:themeColor="accent2" w:sz="8" w:space="0"/>
          <w:bottom w:val="single" w:color="DE4948" w:themeColor="accent2" w:sz="8" w:space="0"/>
          <w:right w:val="single" w:color="DE4948" w:themeColor="accent2"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tcPr>
    </w:tblStylePr>
    <w:tblStylePr w:type="band1Vert">
      <w:tblPr/>
      <w:tcPr>
        <w:tcBorders>
          <w:top w:val="single" w:color="DE4948" w:themeColor="accent2" w:sz="8" w:space="0"/>
          <w:left w:val="single" w:color="DE4948" w:themeColor="accent2" w:sz="8" w:space="0"/>
          <w:bottom w:val="single" w:color="DE4948" w:themeColor="accent2" w:sz="8" w:space="0"/>
          <w:right w:val="single" w:color="DE4948" w:themeColor="accent2" w:sz="8" w:space="0"/>
        </w:tcBorders>
        <w:shd w:val="clear" w:color="auto" w:fill="F6D2D1" w:themeFill="accent2" w:themeFillTint="3F"/>
      </w:tcPr>
    </w:tblStylePr>
    <w:tblStylePr w:type="band1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sz="8" w:space="0"/>
        </w:tcBorders>
        <w:shd w:val="clear" w:color="auto" w:fill="F6D2D1" w:themeFill="accent2" w:themeFillTint="3F"/>
      </w:tcPr>
    </w:tblStylePr>
    <w:tblStylePr w:type="band2Horz">
      <w:tblPr/>
      <w:tcPr>
        <w:tcBorders>
          <w:top w:val="single" w:color="DE4948" w:themeColor="accent2" w:sz="8" w:space="0"/>
          <w:left w:val="single" w:color="DE4948" w:themeColor="accent2" w:sz="8" w:space="0"/>
          <w:bottom w:val="single" w:color="DE4948" w:themeColor="accent2" w:sz="8" w:space="0"/>
          <w:right w:val="single" w:color="DE4948" w:themeColor="accent2" w:sz="8" w:space="0"/>
          <w:insideV w:val="single" w:sz="8" w:space="0"/>
        </w:tcBorders>
      </w:tcPr>
    </w:tblStylePr>
  </w:style>
  <w:style w:type="table" w:styleId="168">
    <w:name w:val="Light Grid Accent 3"/>
    <w:basedOn w:val="106"/>
    <w:semiHidden/>
    <w:unhideWhenUsed/>
    <w:uiPriority w:val="62"/>
    <w:pPr>
      <w:spacing w:after="0" w:line="240" w:lineRule="auto"/>
    </w:pPr>
    <w:tblPr>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18" w:space="0"/>
          <w:right w:val="single" w:color="62C7AD"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62C7AD" w:themeColor="accent3" w:sz="6" w:space="0"/>
          <w:left w:val="single" w:color="62C7AD" w:themeColor="accent3" w:sz="8" w:space="0"/>
          <w:bottom w:val="single" w:color="62C7AD" w:themeColor="accent3" w:sz="8" w:space="0"/>
          <w:right w:val="single" w:color="62C7AD"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tcPr>
    </w:tblStylePr>
    <w:tblStylePr w:type="band1Vert">
      <w:tblPr/>
      <w:tcPr>
        <w:tcBorders>
          <w:top w:val="single" w:color="62C7AD" w:themeColor="accent3" w:sz="8" w:space="0"/>
          <w:left w:val="single" w:color="62C7AD" w:themeColor="accent3" w:sz="8" w:space="0"/>
          <w:bottom w:val="single" w:color="62C7AD" w:themeColor="accent3" w:sz="8" w:space="0"/>
          <w:right w:val="single" w:color="62C7AD" w:themeColor="accent3" w:sz="8" w:space="0"/>
        </w:tcBorders>
        <w:shd w:val="clear" w:color="auto" w:fill="D8F1EA" w:themeFill="accent3" w:themeFillTint="3F"/>
      </w:tcPr>
    </w:tblStylePr>
    <w:tblStylePr w:type="band1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sz="8" w:space="0"/>
        </w:tcBorders>
        <w:shd w:val="clear" w:color="auto" w:fill="D8F1EA" w:themeFill="accent3" w:themeFillTint="3F"/>
      </w:tcPr>
    </w:tblStylePr>
    <w:tblStylePr w:type="band2Horz">
      <w:tblPr/>
      <w:tcPr>
        <w:tcBorders>
          <w:top w:val="single" w:color="62C7AD" w:themeColor="accent3" w:sz="8" w:space="0"/>
          <w:left w:val="single" w:color="62C7AD" w:themeColor="accent3" w:sz="8" w:space="0"/>
          <w:bottom w:val="single" w:color="62C7AD" w:themeColor="accent3" w:sz="8" w:space="0"/>
          <w:right w:val="single" w:color="62C7AD" w:themeColor="accent3" w:sz="8" w:space="0"/>
          <w:insideV w:val="single" w:sz="8" w:space="0"/>
        </w:tcBorders>
      </w:tcPr>
    </w:tblStylePr>
  </w:style>
  <w:style w:type="table" w:styleId="169">
    <w:name w:val="Light Grid Accent 4"/>
    <w:basedOn w:val="106"/>
    <w:semiHidden/>
    <w:unhideWhenUsed/>
    <w:uiPriority w:val="62"/>
    <w:pPr>
      <w:spacing w:after="0" w:line="240" w:lineRule="auto"/>
    </w:pPr>
    <w:tblPr>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18" w:space="0"/>
          <w:right w:val="single" w:color="731C3F" w:themeColor="accent4"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731C3F" w:themeColor="accent4" w:sz="6" w:space="0"/>
          <w:left w:val="single" w:color="731C3F" w:themeColor="accent4" w:sz="8" w:space="0"/>
          <w:bottom w:val="single" w:color="731C3F" w:themeColor="accent4" w:sz="8" w:space="0"/>
          <w:right w:val="single" w:color="731C3F" w:themeColor="accent4"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tcPr>
    </w:tblStylePr>
    <w:tblStylePr w:type="band1Vert">
      <w:tblPr/>
      <w:tcPr>
        <w:tcBorders>
          <w:top w:val="single" w:color="731C3F" w:themeColor="accent4" w:sz="8" w:space="0"/>
          <w:left w:val="single" w:color="731C3F" w:themeColor="accent4" w:sz="8" w:space="0"/>
          <w:bottom w:val="single" w:color="731C3F" w:themeColor="accent4" w:sz="8" w:space="0"/>
          <w:right w:val="single" w:color="731C3F" w:themeColor="accent4" w:sz="8" w:space="0"/>
        </w:tcBorders>
        <w:shd w:val="clear" w:color="auto" w:fill="EDB6CC" w:themeFill="accent4" w:themeFillTint="3F"/>
      </w:tcPr>
    </w:tblStylePr>
    <w:tblStylePr w:type="band1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sz="8" w:space="0"/>
        </w:tcBorders>
        <w:shd w:val="clear" w:color="auto" w:fill="EDB6CC" w:themeFill="accent4" w:themeFillTint="3F"/>
      </w:tcPr>
    </w:tblStylePr>
    <w:tblStylePr w:type="band2Horz">
      <w:tblPr/>
      <w:tcPr>
        <w:tcBorders>
          <w:top w:val="single" w:color="731C3F" w:themeColor="accent4" w:sz="8" w:space="0"/>
          <w:left w:val="single" w:color="731C3F" w:themeColor="accent4" w:sz="8" w:space="0"/>
          <w:bottom w:val="single" w:color="731C3F" w:themeColor="accent4" w:sz="8" w:space="0"/>
          <w:right w:val="single" w:color="731C3F" w:themeColor="accent4" w:sz="8" w:space="0"/>
          <w:insideV w:val="single" w:sz="8" w:space="0"/>
        </w:tcBorders>
      </w:tcPr>
    </w:tblStylePr>
  </w:style>
  <w:style w:type="table" w:styleId="170">
    <w:name w:val="Light Grid Accent 5"/>
    <w:basedOn w:val="106"/>
    <w:semiHidden/>
    <w:unhideWhenUsed/>
    <w:uiPriority w:val="62"/>
    <w:pPr>
      <w:spacing w:after="0" w:line="240" w:lineRule="auto"/>
    </w:pPr>
    <w:tblPr>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18" w:space="0"/>
          <w:right w:val="single" w:color="D87330"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87330" w:themeColor="accent5" w:sz="6" w:space="0"/>
          <w:left w:val="single" w:color="D87330" w:themeColor="accent5" w:sz="8" w:space="0"/>
          <w:bottom w:val="single" w:color="D87330" w:themeColor="accent5" w:sz="8" w:space="0"/>
          <w:right w:val="single" w:color="D87330"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tcPr>
    </w:tblStylePr>
    <w:tblStylePr w:type="band1Vert">
      <w:tblPr/>
      <w:tcPr>
        <w:tcBorders>
          <w:top w:val="single" w:color="D87330" w:themeColor="accent5" w:sz="8" w:space="0"/>
          <w:left w:val="single" w:color="D87330" w:themeColor="accent5" w:sz="8" w:space="0"/>
          <w:bottom w:val="single" w:color="D87330" w:themeColor="accent5" w:sz="8" w:space="0"/>
          <w:right w:val="single" w:color="D87330" w:themeColor="accent5" w:sz="8" w:space="0"/>
        </w:tcBorders>
        <w:shd w:val="clear" w:color="auto" w:fill="F5DCCB" w:themeFill="accent5" w:themeFillTint="3F"/>
      </w:tcPr>
    </w:tblStylePr>
    <w:tblStylePr w:type="band1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sz="8" w:space="0"/>
        </w:tcBorders>
        <w:shd w:val="clear" w:color="auto" w:fill="F5DCCB" w:themeFill="accent5" w:themeFillTint="3F"/>
      </w:tcPr>
    </w:tblStylePr>
    <w:tblStylePr w:type="band2Horz">
      <w:tblPr/>
      <w:tcPr>
        <w:tcBorders>
          <w:top w:val="single" w:color="D87330" w:themeColor="accent5" w:sz="8" w:space="0"/>
          <w:left w:val="single" w:color="D87330" w:themeColor="accent5" w:sz="8" w:space="0"/>
          <w:bottom w:val="single" w:color="D87330" w:themeColor="accent5" w:sz="8" w:space="0"/>
          <w:right w:val="single" w:color="D87330" w:themeColor="accent5" w:sz="8" w:space="0"/>
          <w:insideV w:val="single" w:sz="8" w:space="0"/>
        </w:tcBorders>
      </w:tcPr>
    </w:tblStylePr>
  </w:style>
  <w:style w:type="table" w:styleId="171">
    <w:name w:val="Light Grid Accent 6"/>
    <w:basedOn w:val="106"/>
    <w:semiHidden/>
    <w:unhideWhenUsed/>
    <w:uiPriority w:val="62"/>
    <w:pPr>
      <w:spacing w:after="0" w:line="240" w:lineRule="auto"/>
    </w:pPr>
    <w:tblPr>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blStylePr w:type="firstRow">
      <w:pPr>
        <w:spacing w:before="0" w:after="0" w:line="240" w:lineRule="auto"/>
      </w:pPr>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18" w:space="0"/>
          <w:right w:val="single" w:color="DEBC53" w:themeColor="accent6"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blPr/>
      <w:tcPr>
        <w:tcBorders>
          <w:top w:val="double" w:color="DEBC53" w:themeColor="accent6" w:sz="6" w:space="0"/>
          <w:left w:val="single" w:color="DEBC53" w:themeColor="accent6" w:sz="8" w:space="0"/>
          <w:bottom w:val="single" w:color="DEBC53" w:themeColor="accent6" w:sz="8" w:space="0"/>
          <w:right w:val="single" w:color="DEBC53" w:themeColor="accent6"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tcPr>
    </w:tblStylePr>
    <w:tblStylePr w:type="band1Vert">
      <w:tblPr/>
      <w:tcPr>
        <w:tcBorders>
          <w:top w:val="single" w:color="DEBC53" w:themeColor="accent6" w:sz="8" w:space="0"/>
          <w:left w:val="single" w:color="DEBC53" w:themeColor="accent6" w:sz="8" w:space="0"/>
          <w:bottom w:val="single" w:color="DEBC53" w:themeColor="accent6" w:sz="8" w:space="0"/>
          <w:right w:val="single" w:color="DEBC53" w:themeColor="accent6" w:sz="8" w:space="0"/>
        </w:tcBorders>
        <w:shd w:val="clear" w:color="auto" w:fill="F6EED4" w:themeFill="accent6" w:themeFillTint="3F"/>
      </w:tcPr>
    </w:tblStylePr>
    <w:tblStylePr w:type="band1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sz="8" w:space="0"/>
        </w:tcBorders>
        <w:shd w:val="clear" w:color="auto" w:fill="F6EED4" w:themeFill="accent6" w:themeFillTint="3F"/>
      </w:tcPr>
    </w:tblStylePr>
    <w:tblStylePr w:type="band2Horz">
      <w:tblPr/>
      <w:tcPr>
        <w:tcBorders>
          <w:top w:val="single" w:color="DEBC53" w:themeColor="accent6" w:sz="8" w:space="0"/>
          <w:left w:val="single" w:color="DEBC53" w:themeColor="accent6" w:sz="8" w:space="0"/>
          <w:bottom w:val="single" w:color="DEBC53" w:themeColor="accent6" w:sz="8" w:space="0"/>
          <w:right w:val="single" w:color="DEBC53" w:themeColor="accent6" w:sz="8" w:space="0"/>
          <w:insideV w:val="single" w:sz="8" w:space="0"/>
        </w:tcBorders>
      </w:tcPr>
    </w:tblStylePr>
  </w:style>
  <w:style w:type="table" w:styleId="172">
    <w:name w:val="Medium Shading 1"/>
    <w:basedOn w:val="106"/>
    <w:semiHidden/>
    <w:unhideWhenUsed/>
    <w:uiPriority w:val="63"/>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nil"/>
          <w:insideV w:val="nil"/>
        </w:tcBorders>
        <w:shd w:val="clear" w:color="auto" w:fill="000000" w:themeFill="text1"/>
      </w:tcPr>
    </w:tblStylePr>
    <w:tblStylePr w:type="lastRow">
      <w:pPr>
        <w:spacing w:before="0" w:after="0" w:line="240" w:lineRule="auto"/>
      </w:pPr>
      <w:rPr>
        <w:b/>
        <w:bCs/>
      </w:rPr>
      <w:tblPr/>
      <w:tcPr>
        <w:tcBorders>
          <w:top w:val="double" w:color="3F3F3F" w:themeColor="text1" w:themeTint="BF" w:sz="6" w:space="0"/>
          <w:left w:val="single" w:color="3F3F3F" w:themeColor="text1" w:themeTint="BF" w:sz="8" w:space="0"/>
          <w:bottom w:val="single" w:color="3F3F3F" w:themeColor="text1" w:themeTint="BF" w:sz="8" w:space="0"/>
          <w:right w:val="single" w:color="3F3F3F" w:themeColor="text1" w:themeTint="BF" w:sz="8" w:space="0"/>
          <w:insideH w:val="nil"/>
          <w:insideV w:val="nil"/>
        </w:tcBorders>
      </w:tcPr>
    </w:tblStylePr>
    <w:tblStylePr w:type="firstCol">
      <w:rPr>
        <w:b/>
        <w:bCs/>
      </w:rPr>
    </w:tblStylePr>
    <w:tblStylePr w:type="lastCol">
      <w:rPr>
        <w:b/>
        <w:bCs/>
      </w:rPr>
    </w:tblStylePr>
    <w:tblStylePr w:type="band1Vert">
      <w:tblPr/>
      <w:tcPr>
        <w:shd w:val="clear" w:color="auto" w:fill="BFBFBF" w:themeFill="text1" w:themeFillTint="3F"/>
      </w:tcPr>
    </w:tblStylePr>
    <w:tblStylePr w:type="band1Horz">
      <w:tblPr/>
      <w:tcPr>
        <w:tcBorders>
          <w:insideH w:val="nil"/>
          <w:insideV w:val="nil"/>
        </w:tcBorders>
        <w:shd w:val="clear" w:color="auto" w:fill="BFBFBF" w:themeFill="text1" w:themeFillTint="3F"/>
      </w:tcPr>
    </w:tblStylePr>
    <w:tblStylePr w:type="band2Horz">
      <w:tblPr/>
      <w:tcPr>
        <w:tcBorders>
          <w:insideH w:val="nil"/>
          <w:insideV w:val="nil"/>
        </w:tcBorders>
      </w:tcPr>
    </w:tblStylePr>
  </w:style>
  <w:style w:type="table" w:styleId="173">
    <w:name w:val="Medium Shading 1 Accent 1"/>
    <w:basedOn w:val="106"/>
    <w:uiPriority w:val="63"/>
    <w:pPr>
      <w:spacing w:after="0" w:line="240" w:lineRule="auto"/>
    </w:pPr>
    <w:tblPr>
      <w:tblBorders>
        <w:top w:val="single" w:color="3985A5" w:themeColor="accent1" w:themeTint="BF" w:sz="8" w:space="0"/>
        <w:left w:val="single" w:color="3985A5" w:themeColor="accent1" w:themeTint="BF" w:sz="8" w:space="0"/>
        <w:bottom w:val="single" w:color="3985A5" w:themeColor="accent1" w:themeTint="BF" w:sz="8" w:space="0"/>
        <w:right w:val="single" w:color="3985A5" w:themeColor="accent1" w:themeTint="BF" w:sz="8" w:space="0"/>
        <w:insideH w:val="single" w:color="3985A5" w:themeColor="accent1"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3985A5" w:themeColor="accent1" w:themeTint="BF" w:sz="8" w:space="0"/>
          <w:left w:val="single" w:color="3985A5" w:themeColor="accent1" w:themeTint="BF" w:sz="8" w:space="0"/>
          <w:bottom w:val="single" w:color="3985A5" w:themeColor="accent1" w:themeTint="BF" w:sz="8" w:space="0"/>
          <w:right w:val="single" w:color="3985A5" w:themeColor="accent1" w:themeTint="BF" w:sz="8" w:space="0"/>
          <w:insideH w:val="nil"/>
          <w:insideV w:val="nil"/>
        </w:tcBorders>
        <w:shd w:val="clear" w:color="auto" w:fill="214C5E" w:themeFill="accent1"/>
      </w:tcPr>
    </w:tblStylePr>
    <w:tblStylePr w:type="lastRow">
      <w:pPr>
        <w:spacing w:before="0" w:after="0" w:line="240" w:lineRule="auto"/>
      </w:pPr>
      <w:rPr>
        <w:b/>
        <w:bCs/>
      </w:rPr>
      <w:tblPr/>
      <w:tcPr>
        <w:tcBorders>
          <w:top w:val="double" w:color="3985A5" w:themeColor="accent1" w:themeTint="BF" w:sz="6" w:space="0"/>
          <w:left w:val="single" w:color="3985A5" w:themeColor="accent1" w:themeTint="BF" w:sz="8" w:space="0"/>
          <w:bottom w:val="single" w:color="3985A5" w:themeColor="accent1" w:themeTint="BF" w:sz="8" w:space="0"/>
          <w:right w:val="single" w:color="3985A5" w:themeColor="accent1" w:themeTint="BF" w:sz="8" w:space="0"/>
          <w:insideH w:val="nil"/>
          <w:insideV w:val="nil"/>
        </w:tcBorders>
      </w:tcPr>
    </w:tblStylePr>
    <w:tblStylePr w:type="firstCol">
      <w:rPr>
        <w:b/>
        <w:bCs/>
      </w:rPr>
    </w:tblStylePr>
    <w:tblStylePr w:type="lastCol">
      <w:rPr>
        <w:b/>
        <w:bCs/>
      </w:rPr>
    </w:tblStylePr>
    <w:tblStylePr w:type="band1Vert">
      <w:tblPr/>
      <w:tcPr>
        <w:shd w:val="clear" w:color="auto" w:fill="B8D8E6" w:themeFill="accent1" w:themeFillTint="3F"/>
      </w:tcPr>
    </w:tblStylePr>
    <w:tblStylePr w:type="band1Horz">
      <w:tblPr/>
      <w:tcPr>
        <w:tcBorders>
          <w:insideH w:val="nil"/>
          <w:insideV w:val="nil"/>
        </w:tcBorders>
        <w:shd w:val="clear" w:color="auto" w:fill="B8D8E6" w:themeFill="accent1" w:themeFillTint="3F"/>
      </w:tcPr>
    </w:tblStylePr>
    <w:tblStylePr w:type="band2Horz">
      <w:tblPr/>
      <w:tcPr>
        <w:tcBorders>
          <w:insideH w:val="nil"/>
          <w:insideV w:val="nil"/>
        </w:tcBorders>
      </w:tcPr>
    </w:tblStylePr>
  </w:style>
  <w:style w:type="table" w:styleId="174">
    <w:name w:val="Medium Shading 1 Accent 2"/>
    <w:basedOn w:val="106"/>
    <w:semiHidden/>
    <w:unhideWhenUsed/>
    <w:uiPriority w:val="63"/>
    <w:pPr>
      <w:spacing w:after="0" w:line="240" w:lineRule="auto"/>
    </w:pPr>
    <w:tblPr>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shd w:val="clear" w:color="auto" w:fill="DE4948" w:themeFill="accent2"/>
      </w:tcPr>
    </w:tblStylePr>
    <w:tblStylePr w:type="lastRow">
      <w:pPr>
        <w:spacing w:before="0" w:after="0" w:line="240" w:lineRule="auto"/>
      </w:pPr>
      <w:rPr>
        <w:b/>
        <w:bCs/>
      </w:rPr>
      <w:tblPr/>
      <w:tcPr>
        <w:tcBorders>
          <w:top w:val="double" w:color="E67675" w:themeColor="accent2" w:themeTint="BF" w:sz="6" w:space="0"/>
          <w:left w:val="single" w:color="E67675" w:themeColor="accent2" w:themeTint="BF" w:sz="8" w:space="0"/>
          <w:bottom w:val="single" w:color="E67675" w:themeColor="accent2" w:themeTint="BF" w:sz="8" w:space="0"/>
          <w:right w:val="single" w:color="E67675" w:themeColor="accent2" w:themeTint="BF" w:sz="8" w:space="0"/>
          <w:insideH w:val="nil"/>
          <w:insideV w:val="nil"/>
        </w:tcBorders>
      </w:tcPr>
    </w:tblStylePr>
    <w:tblStylePr w:type="firstCol">
      <w:rPr>
        <w:b/>
        <w:bCs/>
      </w:rPr>
    </w:tblStylePr>
    <w:tblStylePr w:type="lastCol">
      <w:rPr>
        <w:b/>
        <w:bCs/>
      </w:rPr>
    </w:tblStylePr>
    <w:tblStylePr w:type="band1Vert">
      <w:tblPr/>
      <w:tcPr>
        <w:shd w:val="clear" w:color="auto" w:fill="F6D2D1" w:themeFill="accent2" w:themeFillTint="3F"/>
      </w:tcPr>
    </w:tblStylePr>
    <w:tblStylePr w:type="band1Horz">
      <w:tblPr/>
      <w:tcPr>
        <w:tcBorders>
          <w:insideH w:val="nil"/>
          <w:insideV w:val="nil"/>
        </w:tcBorders>
        <w:shd w:val="clear" w:color="auto" w:fill="F6D2D1" w:themeFill="accent2" w:themeFillTint="3F"/>
      </w:tcPr>
    </w:tblStylePr>
    <w:tblStylePr w:type="band2Horz">
      <w:tblPr/>
      <w:tcPr>
        <w:tcBorders>
          <w:insideH w:val="nil"/>
          <w:insideV w:val="nil"/>
        </w:tcBorders>
      </w:tcPr>
    </w:tblStylePr>
  </w:style>
  <w:style w:type="table" w:styleId="175">
    <w:name w:val="Medium Shading 1 Accent 3"/>
    <w:basedOn w:val="106"/>
    <w:semiHidden/>
    <w:unhideWhenUsed/>
    <w:uiPriority w:val="63"/>
    <w:pPr>
      <w:spacing w:after="0" w:line="240" w:lineRule="auto"/>
    </w:pPr>
    <w:tblPr>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shd w:val="clear" w:color="auto" w:fill="62C7AD" w:themeFill="accent3"/>
      </w:tcPr>
    </w:tblStylePr>
    <w:tblStylePr w:type="lastRow">
      <w:pPr>
        <w:spacing w:before="0" w:after="0" w:line="240" w:lineRule="auto"/>
      </w:pPr>
      <w:rPr>
        <w:b/>
        <w:bCs/>
      </w:rPr>
      <w:tblPr/>
      <w:tcPr>
        <w:tcBorders>
          <w:top w:val="double" w:color="89D5C1" w:themeColor="accent3" w:themeTint="BF" w:sz="6" w:space="0"/>
          <w:left w:val="single" w:color="89D5C1" w:themeColor="accent3" w:themeTint="BF" w:sz="8" w:space="0"/>
          <w:bottom w:val="single" w:color="89D5C1" w:themeColor="accent3" w:themeTint="BF" w:sz="8" w:space="0"/>
          <w:right w:val="single" w:color="89D5C1" w:themeColor="accent3" w:themeTint="BF" w:sz="8" w:space="0"/>
          <w:insideH w:val="nil"/>
          <w:insideV w:val="nil"/>
        </w:tcBorders>
      </w:tcPr>
    </w:tblStylePr>
    <w:tblStylePr w:type="firstCol">
      <w:rPr>
        <w:b/>
        <w:bCs/>
      </w:rPr>
    </w:tblStylePr>
    <w:tblStylePr w:type="lastCol">
      <w:rPr>
        <w:b/>
        <w:bCs/>
      </w:rPr>
    </w:tblStylePr>
    <w:tblStylePr w:type="band1Vert">
      <w:tblPr/>
      <w:tcPr>
        <w:shd w:val="clear" w:color="auto" w:fill="D8F1EA" w:themeFill="accent3" w:themeFillTint="3F"/>
      </w:tcPr>
    </w:tblStylePr>
    <w:tblStylePr w:type="band1Horz">
      <w:tblPr/>
      <w:tcPr>
        <w:tcBorders>
          <w:insideH w:val="nil"/>
          <w:insideV w:val="nil"/>
        </w:tcBorders>
        <w:shd w:val="clear" w:color="auto" w:fill="D8F1EA" w:themeFill="accent3" w:themeFillTint="3F"/>
      </w:tcPr>
    </w:tblStylePr>
    <w:tblStylePr w:type="band2Horz">
      <w:tblPr/>
      <w:tcPr>
        <w:tcBorders>
          <w:insideH w:val="nil"/>
          <w:insideV w:val="nil"/>
        </w:tcBorders>
      </w:tcPr>
    </w:tblStylePr>
  </w:style>
  <w:style w:type="table" w:styleId="176">
    <w:name w:val="Medium Shading 1 Accent 4"/>
    <w:basedOn w:val="106"/>
    <w:semiHidden/>
    <w:unhideWhenUsed/>
    <w:uiPriority w:val="63"/>
    <w:pPr>
      <w:spacing w:after="0" w:line="240" w:lineRule="auto"/>
    </w:pPr>
    <w:tblPr>
      <w:tblBorders>
        <w:top w:val="single" w:color="BD2E67" w:themeColor="accent4" w:themeTint="BF" w:sz="8" w:space="0"/>
        <w:left w:val="single" w:color="BD2E67" w:themeColor="accent4" w:themeTint="BF" w:sz="8" w:space="0"/>
        <w:bottom w:val="single" w:color="BD2E67" w:themeColor="accent4" w:themeTint="BF" w:sz="8" w:space="0"/>
        <w:right w:val="single" w:color="BD2E67" w:themeColor="accent4" w:themeTint="BF" w:sz="8" w:space="0"/>
        <w:insideH w:val="single" w:color="BD2E67" w:themeColor="accent4"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BD2E67" w:themeColor="accent4" w:themeTint="BF" w:sz="8" w:space="0"/>
          <w:left w:val="single" w:color="BD2E67" w:themeColor="accent4" w:themeTint="BF" w:sz="8" w:space="0"/>
          <w:bottom w:val="single" w:color="BD2E67" w:themeColor="accent4" w:themeTint="BF" w:sz="8" w:space="0"/>
          <w:right w:val="single" w:color="BD2E67" w:themeColor="accent4" w:themeTint="BF" w:sz="8" w:space="0"/>
          <w:insideH w:val="nil"/>
          <w:insideV w:val="nil"/>
        </w:tcBorders>
        <w:shd w:val="clear" w:color="auto" w:fill="731C3F" w:themeFill="accent4"/>
      </w:tcPr>
    </w:tblStylePr>
    <w:tblStylePr w:type="lastRow">
      <w:pPr>
        <w:spacing w:before="0" w:after="0" w:line="240" w:lineRule="auto"/>
      </w:pPr>
      <w:rPr>
        <w:b/>
        <w:bCs/>
      </w:rPr>
      <w:tblPr/>
      <w:tcPr>
        <w:tcBorders>
          <w:top w:val="double" w:color="BD2E67" w:themeColor="accent4" w:themeTint="BF" w:sz="6" w:space="0"/>
          <w:left w:val="single" w:color="BD2E67" w:themeColor="accent4" w:themeTint="BF" w:sz="8" w:space="0"/>
          <w:bottom w:val="single" w:color="BD2E67" w:themeColor="accent4" w:themeTint="BF" w:sz="8" w:space="0"/>
          <w:right w:val="single" w:color="BD2E67" w:themeColor="accent4" w:themeTint="BF" w:sz="8" w:space="0"/>
          <w:insideH w:val="nil"/>
          <w:insideV w:val="nil"/>
        </w:tcBorders>
      </w:tcPr>
    </w:tblStylePr>
    <w:tblStylePr w:type="firstCol">
      <w:rPr>
        <w:b/>
        <w:bCs/>
      </w:rPr>
    </w:tblStylePr>
    <w:tblStylePr w:type="lastCol">
      <w:rPr>
        <w:b/>
        <w:bCs/>
      </w:rPr>
    </w:tblStylePr>
    <w:tblStylePr w:type="band1Vert">
      <w:tblPr/>
      <w:tcPr>
        <w:shd w:val="clear" w:color="auto" w:fill="EDB6CC" w:themeFill="accent4" w:themeFillTint="3F"/>
      </w:tcPr>
    </w:tblStylePr>
    <w:tblStylePr w:type="band1Horz">
      <w:tblPr/>
      <w:tcPr>
        <w:tcBorders>
          <w:insideH w:val="nil"/>
          <w:insideV w:val="nil"/>
        </w:tcBorders>
        <w:shd w:val="clear" w:color="auto" w:fill="EDB6CC" w:themeFill="accent4" w:themeFillTint="3F"/>
      </w:tcPr>
    </w:tblStylePr>
    <w:tblStylePr w:type="band2Horz">
      <w:tblPr/>
      <w:tcPr>
        <w:tcBorders>
          <w:insideH w:val="nil"/>
          <w:insideV w:val="nil"/>
        </w:tcBorders>
      </w:tcPr>
    </w:tblStylePr>
  </w:style>
  <w:style w:type="table" w:styleId="177">
    <w:name w:val="Medium Shading 1 Accent 5"/>
    <w:basedOn w:val="106"/>
    <w:semiHidden/>
    <w:unhideWhenUsed/>
    <w:uiPriority w:val="63"/>
    <w:pPr>
      <w:spacing w:after="0" w:line="240" w:lineRule="auto"/>
    </w:pPr>
    <w:tblPr>
      <w:tblBorders>
        <w:top w:val="single" w:color="E19663" w:themeColor="accent5" w:themeTint="BF" w:sz="8" w:space="0"/>
        <w:left w:val="single" w:color="E19663" w:themeColor="accent5" w:themeTint="BF" w:sz="8" w:space="0"/>
        <w:bottom w:val="single" w:color="E19663" w:themeColor="accent5" w:themeTint="BF" w:sz="8" w:space="0"/>
        <w:right w:val="single" w:color="E19663" w:themeColor="accent5" w:themeTint="BF" w:sz="8" w:space="0"/>
        <w:insideH w:val="single" w:color="E19663" w:themeColor="accent5"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E19663" w:themeColor="accent5" w:themeTint="BF" w:sz="8" w:space="0"/>
          <w:left w:val="single" w:color="E19663" w:themeColor="accent5" w:themeTint="BF" w:sz="8" w:space="0"/>
          <w:bottom w:val="single" w:color="E19663" w:themeColor="accent5" w:themeTint="BF" w:sz="8" w:space="0"/>
          <w:right w:val="single" w:color="E19663" w:themeColor="accent5" w:themeTint="BF" w:sz="8" w:space="0"/>
          <w:insideH w:val="nil"/>
          <w:insideV w:val="nil"/>
        </w:tcBorders>
        <w:shd w:val="clear" w:color="auto" w:fill="D87330" w:themeFill="accent5"/>
      </w:tcPr>
    </w:tblStylePr>
    <w:tblStylePr w:type="lastRow">
      <w:pPr>
        <w:spacing w:before="0" w:after="0" w:line="240" w:lineRule="auto"/>
      </w:pPr>
      <w:rPr>
        <w:b/>
        <w:bCs/>
      </w:rPr>
      <w:tblPr/>
      <w:tcPr>
        <w:tcBorders>
          <w:top w:val="double" w:color="E19663" w:themeColor="accent5" w:themeTint="BF" w:sz="6" w:space="0"/>
          <w:left w:val="single" w:color="E19663" w:themeColor="accent5" w:themeTint="BF" w:sz="8" w:space="0"/>
          <w:bottom w:val="single" w:color="E19663" w:themeColor="accent5" w:themeTint="BF" w:sz="8" w:space="0"/>
          <w:right w:val="single" w:color="E19663" w:themeColor="accent5" w:themeTint="BF" w:sz="8" w:space="0"/>
          <w:insideH w:val="nil"/>
          <w:insideV w:val="nil"/>
        </w:tcBorders>
      </w:tcPr>
    </w:tblStylePr>
    <w:tblStylePr w:type="firstCol">
      <w:rPr>
        <w:b/>
        <w:bCs/>
      </w:rPr>
    </w:tblStylePr>
    <w:tblStylePr w:type="lastCol">
      <w:rPr>
        <w:b/>
        <w:bCs/>
      </w:rPr>
    </w:tblStylePr>
    <w:tblStylePr w:type="band1Vert">
      <w:tblPr/>
      <w:tcPr>
        <w:shd w:val="clear" w:color="auto" w:fill="F5DCCB" w:themeFill="accent5" w:themeFillTint="3F"/>
      </w:tcPr>
    </w:tblStylePr>
    <w:tblStylePr w:type="band1Horz">
      <w:tblPr/>
      <w:tcPr>
        <w:tcBorders>
          <w:insideH w:val="nil"/>
          <w:insideV w:val="nil"/>
        </w:tcBorders>
        <w:shd w:val="clear" w:color="auto" w:fill="F5DCCB" w:themeFill="accent5" w:themeFillTint="3F"/>
      </w:tcPr>
    </w:tblStylePr>
    <w:tblStylePr w:type="band2Horz">
      <w:tblPr/>
      <w:tcPr>
        <w:tcBorders>
          <w:insideH w:val="nil"/>
          <w:insideV w:val="nil"/>
        </w:tcBorders>
      </w:tcPr>
    </w:tblStylePr>
  </w:style>
  <w:style w:type="table" w:styleId="178">
    <w:name w:val="Medium Shading 1 Accent 6"/>
    <w:basedOn w:val="106"/>
    <w:semiHidden/>
    <w:unhideWhenUsed/>
    <w:uiPriority w:val="63"/>
    <w:pPr>
      <w:spacing w:after="0" w:line="240" w:lineRule="auto"/>
    </w:pPr>
    <w:tblPr>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shd w:val="clear" w:color="auto" w:fill="DEBC53" w:themeFill="accent6"/>
      </w:tcPr>
    </w:tblStylePr>
    <w:tblStylePr w:type="lastRow">
      <w:pPr>
        <w:spacing w:before="0" w:after="0" w:line="240" w:lineRule="auto"/>
      </w:pPr>
      <w:rPr>
        <w:b/>
        <w:bCs/>
      </w:rPr>
      <w:tblPr/>
      <w:tcPr>
        <w:tcBorders>
          <w:top w:val="double" w:color="E6CC7E" w:themeColor="accent6" w:themeTint="BF" w:sz="6" w:space="0"/>
          <w:left w:val="single" w:color="E6CC7E" w:themeColor="accent6" w:themeTint="BF" w:sz="8" w:space="0"/>
          <w:bottom w:val="single" w:color="E6CC7E" w:themeColor="accent6" w:themeTint="BF" w:sz="8" w:space="0"/>
          <w:right w:val="single" w:color="E6CC7E" w:themeColor="accent6" w:themeTint="BF" w:sz="8" w:space="0"/>
          <w:insideH w:val="nil"/>
          <w:insideV w:val="nil"/>
        </w:tcBorders>
      </w:tcPr>
    </w:tblStylePr>
    <w:tblStylePr w:type="firstCol">
      <w:rPr>
        <w:b/>
        <w:bCs/>
      </w:rPr>
    </w:tblStylePr>
    <w:tblStylePr w:type="lastCol">
      <w:rPr>
        <w:b/>
        <w:bCs/>
      </w:rPr>
    </w:tblStylePr>
    <w:tblStylePr w:type="band1Vert">
      <w:tblPr/>
      <w:tcPr>
        <w:shd w:val="clear" w:color="auto" w:fill="F6EED4" w:themeFill="accent6" w:themeFillTint="3F"/>
      </w:tcPr>
    </w:tblStylePr>
    <w:tblStylePr w:type="band1Horz">
      <w:tblPr/>
      <w:tcPr>
        <w:tcBorders>
          <w:insideH w:val="nil"/>
          <w:insideV w:val="nil"/>
        </w:tcBorders>
        <w:shd w:val="clear" w:color="auto" w:fill="F6EED4" w:themeFill="accent6" w:themeFillTint="3F"/>
      </w:tcPr>
    </w:tblStylePr>
    <w:tblStylePr w:type="band2Horz">
      <w:tblPr/>
      <w:tcPr>
        <w:tcBorders>
          <w:insideH w:val="nil"/>
          <w:insideV w:val="nil"/>
        </w:tcBorders>
      </w:tcPr>
    </w:tblStylePr>
  </w:style>
  <w:style w:type="table" w:styleId="179">
    <w:name w:val="Medium Shading 2"/>
    <w:basedOn w:val="106"/>
    <w:semiHidden/>
    <w:unhideWhenUsed/>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80">
    <w:name w:val="Medium Shading 2 Accent 1"/>
    <w:basedOn w:val="106"/>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214C5E" w:themeFill="accent1"/>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214C5E" w:themeFill="accent1"/>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214C5E" w:themeFill="accent1"/>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81">
    <w:name w:val="Medium Shading 2 Accent 2"/>
    <w:basedOn w:val="106"/>
    <w:semiHidden/>
    <w:unhideWhenUsed/>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DE4948" w:themeFill="accent2"/>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DE4948" w:themeFill="accent2"/>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DE4948" w:themeFill="accent2"/>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82">
    <w:name w:val="Medium Shading 2 Accent 3"/>
    <w:basedOn w:val="106"/>
    <w:semiHidden/>
    <w:unhideWhenUsed/>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62C7AD" w:themeFill="accent3"/>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62C7AD" w:themeFill="accent3"/>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62C7AD" w:themeFill="accent3"/>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83">
    <w:name w:val="Medium Shading 2 Accent 4"/>
    <w:basedOn w:val="106"/>
    <w:semiHidden/>
    <w:unhideWhenUsed/>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31C3F" w:themeFill="accent4"/>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731C3F" w:themeFill="accent4"/>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31C3F" w:themeFill="accent4"/>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84">
    <w:name w:val="Medium Shading 2 Accent 5"/>
    <w:basedOn w:val="106"/>
    <w:semiHidden/>
    <w:unhideWhenUsed/>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D87330" w:themeFill="accent5"/>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D87330" w:themeFill="accent5"/>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D87330" w:themeFill="accent5"/>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85">
    <w:name w:val="Medium Shading 2 Accent 6"/>
    <w:basedOn w:val="106"/>
    <w:semiHidden/>
    <w:unhideWhenUsed/>
    <w:uiPriority w:val="64"/>
    <w:pPr>
      <w:spacing w:after="0" w:line="240" w:lineRule="auto"/>
    </w:p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DEBC53"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nil"/>
          <w:right w:val="nil"/>
          <w:insideH w:val="nil"/>
          <w:insideV w:val="nil"/>
        </w:tcBorders>
        <w:shd w:val="clear" w:color="auto" w:fill="DEBC53"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DEBC53"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nil"/>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nil"/>
          <w:right w:val="nil"/>
          <w:insideH w:val="nil"/>
          <w:insideV w:val="nil"/>
        </w:tcBorders>
      </w:tcPr>
    </w:tblStylePr>
  </w:style>
  <w:style w:type="table" w:styleId="186">
    <w:name w:val="Medium List 1"/>
    <w:basedOn w:val="106"/>
    <w:semiHidden/>
    <w:unhideWhenUsed/>
    <w:uiPriority w:val="65"/>
    <w:pPr>
      <w:spacing w:after="0" w:line="240" w:lineRule="auto"/>
    </w:pPr>
    <w:rPr>
      <w:color w:val="000000" w:themeColor="text1"/>
      <w14:textFill>
        <w14:solidFill>
          <w14:schemeClr w14:val="tx1"/>
        </w14:solidFill>
      </w14:textFill>
    </w:rPr>
    <w:tblPr>
      <w:tblBorders>
        <w:top w:val="single" w:color="000000" w:themeColor="text1" w:sz="8" w:space="0"/>
        <w:bottom w:val="single" w:color="000000" w:themeColor="text1" w:sz="8" w:space="0"/>
      </w:tblBorders>
    </w:tblPr>
    <w:tblStylePr w:type="firstRow">
      <w:rPr>
        <w:rFonts w:asciiTheme="majorHAnsi" w:hAnsiTheme="majorHAnsi" w:eastAsiaTheme="majorEastAsia" w:cstheme="majorBidi"/>
      </w:rPr>
      <w:tblPr/>
      <w:tcPr>
        <w:tcBorders>
          <w:top w:val="nil"/>
          <w:bottom w:val="single" w:color="000000" w:themeColor="text1" w:sz="8" w:space="0"/>
        </w:tcBorders>
      </w:tcPr>
    </w:tblStylePr>
    <w:tblStylePr w:type="lastRow">
      <w:rPr>
        <w:b/>
        <w:bCs/>
        <w:color w:val="37030F" w:themeColor="text2"/>
        <w14:textFill>
          <w14:solidFill>
            <w14:schemeClr w14:val="tx2"/>
          </w14:solidFill>
        </w14:textFill>
      </w:rPr>
      <w:tblPr/>
      <w:tcPr>
        <w:tcBorders>
          <w:top w:val="single" w:color="000000" w:themeColor="text1" w:sz="8" w:space="0"/>
          <w:bottom w:val="single" w:color="000000" w:themeColor="text1" w:sz="8" w:space="0"/>
        </w:tcBorders>
      </w:tcPr>
    </w:tblStylePr>
    <w:tblStylePr w:type="firstCol">
      <w:rPr>
        <w:b/>
        <w:bCs/>
      </w:rPr>
    </w:tblStylePr>
    <w:tblStylePr w:type="lastCol">
      <w:rPr>
        <w:b/>
        <w:bCs/>
      </w:rPr>
      <w:tblPr/>
      <w:tcPr>
        <w:tcBorders>
          <w:top w:val="single" w:color="000000" w:themeColor="text1" w:sz="8" w:space="0"/>
          <w:bottom w:val="single" w:color="000000" w:themeColor="text1" w:sz="8" w:space="0"/>
        </w:tcBorders>
      </w:tcPr>
    </w:tblStylePr>
    <w:tblStylePr w:type="band1Vert">
      <w:tblPr/>
      <w:tcPr>
        <w:shd w:val="clear" w:color="auto" w:fill="BFBFBF" w:themeFill="text1" w:themeFillTint="3F"/>
      </w:tcPr>
    </w:tblStylePr>
    <w:tblStylePr w:type="band1Horz">
      <w:tblPr/>
      <w:tcPr>
        <w:shd w:val="clear" w:color="auto" w:fill="BFBFBF" w:themeFill="text1" w:themeFillTint="3F"/>
      </w:tcPr>
    </w:tblStylePr>
  </w:style>
  <w:style w:type="table" w:styleId="187">
    <w:name w:val="Medium List 1 Accent 1"/>
    <w:basedOn w:val="106"/>
    <w:uiPriority w:val="65"/>
    <w:pPr>
      <w:spacing w:after="0" w:line="240" w:lineRule="auto"/>
    </w:pPr>
    <w:rPr>
      <w:color w:val="000000" w:themeColor="text1"/>
      <w14:textFill>
        <w14:solidFill>
          <w14:schemeClr w14:val="tx1"/>
        </w14:solidFill>
      </w14:textFill>
    </w:rPr>
    <w:tblPr>
      <w:tblBorders>
        <w:top w:val="single" w:color="214C5E" w:themeColor="accent1" w:sz="8" w:space="0"/>
        <w:bottom w:val="single" w:color="214C5E" w:themeColor="accent1" w:sz="8" w:space="0"/>
      </w:tblBorders>
    </w:tblPr>
    <w:tblStylePr w:type="firstRow">
      <w:rPr>
        <w:rFonts w:asciiTheme="majorHAnsi" w:hAnsiTheme="majorHAnsi" w:eastAsiaTheme="majorEastAsia" w:cstheme="majorBidi"/>
      </w:rPr>
      <w:tblPr/>
      <w:tcPr>
        <w:tcBorders>
          <w:top w:val="nil"/>
          <w:bottom w:val="single" w:color="214C5E" w:themeColor="accent1" w:sz="8" w:space="0"/>
        </w:tcBorders>
      </w:tcPr>
    </w:tblStylePr>
    <w:tblStylePr w:type="lastRow">
      <w:rPr>
        <w:b/>
        <w:bCs/>
        <w:color w:val="37030F" w:themeColor="text2"/>
        <w14:textFill>
          <w14:solidFill>
            <w14:schemeClr w14:val="tx2"/>
          </w14:solidFill>
        </w14:textFill>
      </w:rPr>
      <w:tblPr/>
      <w:tcPr>
        <w:tcBorders>
          <w:top w:val="single" w:color="214C5E" w:themeColor="accent1" w:sz="8" w:space="0"/>
          <w:bottom w:val="single" w:color="214C5E" w:themeColor="accent1" w:sz="8" w:space="0"/>
        </w:tcBorders>
      </w:tcPr>
    </w:tblStylePr>
    <w:tblStylePr w:type="firstCol">
      <w:rPr>
        <w:b/>
        <w:bCs/>
      </w:rPr>
    </w:tblStylePr>
    <w:tblStylePr w:type="lastCol">
      <w:rPr>
        <w:b/>
        <w:bCs/>
      </w:rPr>
      <w:tblPr/>
      <w:tcPr>
        <w:tcBorders>
          <w:top w:val="single" w:color="214C5E" w:themeColor="accent1" w:sz="8" w:space="0"/>
          <w:bottom w:val="single" w:color="214C5E" w:themeColor="accent1" w:sz="8" w:space="0"/>
        </w:tcBorders>
      </w:tcPr>
    </w:tblStylePr>
    <w:tblStylePr w:type="band1Vert">
      <w:tblPr/>
      <w:tcPr>
        <w:shd w:val="clear" w:color="auto" w:fill="B8D8E6" w:themeFill="accent1" w:themeFillTint="3F"/>
      </w:tcPr>
    </w:tblStylePr>
    <w:tblStylePr w:type="band1Horz">
      <w:tblPr/>
      <w:tcPr>
        <w:shd w:val="clear" w:color="auto" w:fill="B8D8E6" w:themeFill="accent1" w:themeFillTint="3F"/>
      </w:tcPr>
    </w:tblStylePr>
  </w:style>
  <w:style w:type="table" w:styleId="188">
    <w:name w:val="Medium List 1 Accent 2"/>
    <w:basedOn w:val="106"/>
    <w:semiHidden/>
    <w:unhideWhenUsed/>
    <w:uiPriority w:val="65"/>
    <w:pPr>
      <w:spacing w:after="0" w:line="240" w:lineRule="auto"/>
    </w:pPr>
    <w:rPr>
      <w:color w:val="000000" w:themeColor="text1"/>
      <w14:textFill>
        <w14:solidFill>
          <w14:schemeClr w14:val="tx1"/>
        </w14:solidFill>
      </w14:textFill>
    </w:rPr>
    <w:tblPr>
      <w:tblBorders>
        <w:top w:val="single" w:color="DE4948" w:themeColor="accent2" w:sz="8" w:space="0"/>
        <w:bottom w:val="single" w:color="DE4948" w:themeColor="accent2" w:sz="8" w:space="0"/>
      </w:tblBorders>
    </w:tblPr>
    <w:tblStylePr w:type="firstRow">
      <w:rPr>
        <w:rFonts w:asciiTheme="majorHAnsi" w:hAnsiTheme="majorHAnsi" w:eastAsiaTheme="majorEastAsia" w:cstheme="majorBidi"/>
      </w:rPr>
      <w:tblPr/>
      <w:tcPr>
        <w:tcBorders>
          <w:top w:val="nil"/>
          <w:bottom w:val="single" w:color="DE4948" w:themeColor="accent2" w:sz="8" w:space="0"/>
        </w:tcBorders>
      </w:tcPr>
    </w:tblStylePr>
    <w:tblStylePr w:type="lastRow">
      <w:rPr>
        <w:b/>
        <w:bCs/>
        <w:color w:val="37030F" w:themeColor="text2"/>
        <w14:textFill>
          <w14:solidFill>
            <w14:schemeClr w14:val="tx2"/>
          </w14:solidFill>
        </w14:textFill>
      </w:rPr>
      <w:tblPr/>
      <w:tcPr>
        <w:tcBorders>
          <w:top w:val="single" w:color="DE4948" w:themeColor="accent2" w:sz="8" w:space="0"/>
          <w:bottom w:val="single" w:color="DE4948" w:themeColor="accent2" w:sz="8" w:space="0"/>
        </w:tcBorders>
      </w:tcPr>
    </w:tblStylePr>
    <w:tblStylePr w:type="firstCol">
      <w:rPr>
        <w:b/>
        <w:bCs/>
      </w:rPr>
    </w:tblStylePr>
    <w:tblStylePr w:type="lastCol">
      <w:rPr>
        <w:b/>
        <w:bCs/>
      </w:rPr>
      <w:tblPr/>
      <w:tcPr>
        <w:tcBorders>
          <w:top w:val="single" w:color="DE4948" w:themeColor="accent2" w:sz="8" w:space="0"/>
          <w:bottom w:val="single" w:color="DE4948" w:themeColor="accent2" w:sz="8" w:space="0"/>
        </w:tcBorders>
      </w:tcPr>
    </w:tblStylePr>
    <w:tblStylePr w:type="band1Vert">
      <w:tblPr/>
      <w:tcPr>
        <w:shd w:val="clear" w:color="auto" w:fill="F6D2D1" w:themeFill="accent2" w:themeFillTint="3F"/>
      </w:tcPr>
    </w:tblStylePr>
    <w:tblStylePr w:type="band1Horz">
      <w:tblPr/>
      <w:tcPr>
        <w:shd w:val="clear" w:color="auto" w:fill="F6D2D1" w:themeFill="accent2" w:themeFillTint="3F"/>
      </w:tcPr>
    </w:tblStylePr>
  </w:style>
  <w:style w:type="table" w:styleId="189">
    <w:name w:val="Medium List 1 Accent 3"/>
    <w:basedOn w:val="106"/>
    <w:semiHidden/>
    <w:unhideWhenUsed/>
    <w:uiPriority w:val="65"/>
    <w:pPr>
      <w:spacing w:after="0" w:line="240" w:lineRule="auto"/>
    </w:pPr>
    <w:rPr>
      <w:color w:val="000000" w:themeColor="text1"/>
      <w14:textFill>
        <w14:solidFill>
          <w14:schemeClr w14:val="tx1"/>
        </w14:solidFill>
      </w14:textFill>
    </w:rPr>
    <w:tblPr>
      <w:tblBorders>
        <w:top w:val="single" w:color="62C7AD" w:themeColor="accent3" w:sz="8" w:space="0"/>
        <w:bottom w:val="single" w:color="62C7AD" w:themeColor="accent3" w:sz="8" w:space="0"/>
      </w:tblBorders>
    </w:tblPr>
    <w:tblStylePr w:type="firstRow">
      <w:rPr>
        <w:rFonts w:asciiTheme="majorHAnsi" w:hAnsiTheme="majorHAnsi" w:eastAsiaTheme="majorEastAsia" w:cstheme="majorBidi"/>
      </w:rPr>
      <w:tblPr/>
      <w:tcPr>
        <w:tcBorders>
          <w:top w:val="nil"/>
          <w:bottom w:val="single" w:color="62C7AD" w:themeColor="accent3" w:sz="8" w:space="0"/>
        </w:tcBorders>
      </w:tcPr>
    </w:tblStylePr>
    <w:tblStylePr w:type="lastRow">
      <w:rPr>
        <w:b/>
        <w:bCs/>
        <w:color w:val="37030F" w:themeColor="text2"/>
        <w14:textFill>
          <w14:solidFill>
            <w14:schemeClr w14:val="tx2"/>
          </w14:solidFill>
        </w14:textFill>
      </w:rPr>
      <w:tblPr/>
      <w:tcPr>
        <w:tcBorders>
          <w:top w:val="single" w:color="62C7AD" w:themeColor="accent3" w:sz="8" w:space="0"/>
          <w:bottom w:val="single" w:color="62C7AD" w:themeColor="accent3" w:sz="8" w:space="0"/>
        </w:tcBorders>
      </w:tcPr>
    </w:tblStylePr>
    <w:tblStylePr w:type="firstCol">
      <w:rPr>
        <w:b/>
        <w:bCs/>
      </w:rPr>
    </w:tblStylePr>
    <w:tblStylePr w:type="lastCol">
      <w:rPr>
        <w:b/>
        <w:bCs/>
      </w:rPr>
      <w:tblPr/>
      <w:tcPr>
        <w:tcBorders>
          <w:top w:val="single" w:color="62C7AD" w:themeColor="accent3" w:sz="8" w:space="0"/>
          <w:bottom w:val="single" w:color="62C7AD" w:themeColor="accent3" w:sz="8" w:space="0"/>
        </w:tcBorders>
      </w:tcPr>
    </w:tblStylePr>
    <w:tblStylePr w:type="band1Vert">
      <w:tblPr/>
      <w:tcPr>
        <w:shd w:val="clear" w:color="auto" w:fill="D8F1EA" w:themeFill="accent3" w:themeFillTint="3F"/>
      </w:tcPr>
    </w:tblStylePr>
    <w:tblStylePr w:type="band1Horz">
      <w:tblPr/>
      <w:tcPr>
        <w:shd w:val="clear" w:color="auto" w:fill="D8F1EA" w:themeFill="accent3" w:themeFillTint="3F"/>
      </w:tcPr>
    </w:tblStylePr>
  </w:style>
  <w:style w:type="table" w:styleId="190">
    <w:name w:val="Medium List 1 Accent 4"/>
    <w:basedOn w:val="106"/>
    <w:semiHidden/>
    <w:unhideWhenUsed/>
    <w:uiPriority w:val="65"/>
    <w:pPr>
      <w:spacing w:after="0" w:line="240" w:lineRule="auto"/>
    </w:pPr>
    <w:rPr>
      <w:color w:val="000000" w:themeColor="text1"/>
      <w14:textFill>
        <w14:solidFill>
          <w14:schemeClr w14:val="tx1"/>
        </w14:solidFill>
      </w14:textFill>
    </w:rPr>
    <w:tblPr>
      <w:tblBorders>
        <w:top w:val="single" w:color="731C3F" w:themeColor="accent4" w:sz="8" w:space="0"/>
        <w:bottom w:val="single" w:color="731C3F" w:themeColor="accent4" w:sz="8" w:space="0"/>
      </w:tblBorders>
    </w:tblPr>
    <w:tblStylePr w:type="firstRow">
      <w:rPr>
        <w:rFonts w:asciiTheme="majorHAnsi" w:hAnsiTheme="majorHAnsi" w:eastAsiaTheme="majorEastAsia" w:cstheme="majorBidi"/>
      </w:rPr>
      <w:tblPr/>
      <w:tcPr>
        <w:tcBorders>
          <w:top w:val="nil"/>
          <w:bottom w:val="single" w:color="731C3F" w:themeColor="accent4" w:sz="8" w:space="0"/>
        </w:tcBorders>
      </w:tcPr>
    </w:tblStylePr>
    <w:tblStylePr w:type="lastRow">
      <w:rPr>
        <w:b/>
        <w:bCs/>
        <w:color w:val="37030F" w:themeColor="text2"/>
        <w14:textFill>
          <w14:solidFill>
            <w14:schemeClr w14:val="tx2"/>
          </w14:solidFill>
        </w14:textFill>
      </w:rPr>
      <w:tblPr/>
      <w:tcPr>
        <w:tcBorders>
          <w:top w:val="single" w:color="731C3F" w:themeColor="accent4" w:sz="8" w:space="0"/>
          <w:bottom w:val="single" w:color="731C3F" w:themeColor="accent4" w:sz="8" w:space="0"/>
        </w:tcBorders>
      </w:tcPr>
    </w:tblStylePr>
    <w:tblStylePr w:type="firstCol">
      <w:rPr>
        <w:b/>
        <w:bCs/>
      </w:rPr>
    </w:tblStylePr>
    <w:tblStylePr w:type="lastCol">
      <w:rPr>
        <w:b/>
        <w:bCs/>
      </w:rPr>
      <w:tblPr/>
      <w:tcPr>
        <w:tcBorders>
          <w:top w:val="single" w:color="731C3F" w:themeColor="accent4" w:sz="8" w:space="0"/>
          <w:bottom w:val="single" w:color="731C3F" w:themeColor="accent4" w:sz="8" w:space="0"/>
        </w:tcBorders>
      </w:tcPr>
    </w:tblStylePr>
    <w:tblStylePr w:type="band1Vert">
      <w:tblPr/>
      <w:tcPr>
        <w:shd w:val="clear" w:color="auto" w:fill="EDB6CC" w:themeFill="accent4" w:themeFillTint="3F"/>
      </w:tcPr>
    </w:tblStylePr>
    <w:tblStylePr w:type="band1Horz">
      <w:tblPr/>
      <w:tcPr>
        <w:shd w:val="clear" w:color="auto" w:fill="EDB6CC" w:themeFill="accent4" w:themeFillTint="3F"/>
      </w:tcPr>
    </w:tblStylePr>
  </w:style>
  <w:style w:type="table" w:styleId="191">
    <w:name w:val="Medium List 1 Accent 5"/>
    <w:basedOn w:val="106"/>
    <w:semiHidden/>
    <w:unhideWhenUsed/>
    <w:uiPriority w:val="65"/>
    <w:pPr>
      <w:spacing w:after="0" w:line="240" w:lineRule="auto"/>
    </w:pPr>
    <w:rPr>
      <w:color w:val="000000" w:themeColor="text1"/>
      <w14:textFill>
        <w14:solidFill>
          <w14:schemeClr w14:val="tx1"/>
        </w14:solidFill>
      </w14:textFill>
    </w:rPr>
    <w:tblPr>
      <w:tblBorders>
        <w:top w:val="single" w:color="D87330" w:themeColor="accent5" w:sz="8" w:space="0"/>
        <w:bottom w:val="single" w:color="D87330" w:themeColor="accent5" w:sz="8" w:space="0"/>
      </w:tblBorders>
    </w:tblPr>
    <w:tblStylePr w:type="firstRow">
      <w:rPr>
        <w:rFonts w:asciiTheme="majorHAnsi" w:hAnsiTheme="majorHAnsi" w:eastAsiaTheme="majorEastAsia" w:cstheme="majorBidi"/>
      </w:rPr>
      <w:tblPr/>
      <w:tcPr>
        <w:tcBorders>
          <w:top w:val="nil"/>
          <w:bottom w:val="single" w:color="D87330" w:themeColor="accent5" w:sz="8" w:space="0"/>
        </w:tcBorders>
      </w:tcPr>
    </w:tblStylePr>
    <w:tblStylePr w:type="lastRow">
      <w:rPr>
        <w:b/>
        <w:bCs/>
        <w:color w:val="37030F" w:themeColor="text2"/>
        <w14:textFill>
          <w14:solidFill>
            <w14:schemeClr w14:val="tx2"/>
          </w14:solidFill>
        </w14:textFill>
      </w:rPr>
      <w:tblPr/>
      <w:tcPr>
        <w:tcBorders>
          <w:top w:val="single" w:color="D87330" w:themeColor="accent5" w:sz="8" w:space="0"/>
          <w:bottom w:val="single" w:color="D87330" w:themeColor="accent5" w:sz="8" w:space="0"/>
        </w:tcBorders>
      </w:tcPr>
    </w:tblStylePr>
    <w:tblStylePr w:type="firstCol">
      <w:rPr>
        <w:b/>
        <w:bCs/>
      </w:rPr>
    </w:tblStylePr>
    <w:tblStylePr w:type="lastCol">
      <w:rPr>
        <w:b/>
        <w:bCs/>
      </w:rPr>
      <w:tblPr/>
      <w:tcPr>
        <w:tcBorders>
          <w:top w:val="single" w:color="D87330" w:themeColor="accent5" w:sz="8" w:space="0"/>
          <w:bottom w:val="single" w:color="D87330" w:themeColor="accent5" w:sz="8" w:space="0"/>
        </w:tcBorders>
      </w:tcPr>
    </w:tblStylePr>
    <w:tblStylePr w:type="band1Vert">
      <w:tblPr/>
      <w:tcPr>
        <w:shd w:val="clear" w:color="auto" w:fill="F5DCCB" w:themeFill="accent5" w:themeFillTint="3F"/>
      </w:tcPr>
    </w:tblStylePr>
    <w:tblStylePr w:type="band1Horz">
      <w:tblPr/>
      <w:tcPr>
        <w:shd w:val="clear" w:color="auto" w:fill="F5DCCB" w:themeFill="accent5" w:themeFillTint="3F"/>
      </w:tcPr>
    </w:tblStylePr>
  </w:style>
  <w:style w:type="table" w:styleId="192">
    <w:name w:val="Medium List 1 Accent 6"/>
    <w:basedOn w:val="106"/>
    <w:semiHidden/>
    <w:unhideWhenUsed/>
    <w:uiPriority w:val="65"/>
    <w:pPr>
      <w:spacing w:after="0" w:line="240" w:lineRule="auto"/>
    </w:pPr>
    <w:rPr>
      <w:color w:val="000000" w:themeColor="text1"/>
      <w14:textFill>
        <w14:solidFill>
          <w14:schemeClr w14:val="tx1"/>
        </w14:solidFill>
      </w14:textFill>
    </w:rPr>
    <w:tblPr>
      <w:tblBorders>
        <w:top w:val="single" w:color="DEBC53" w:themeColor="accent6" w:sz="8" w:space="0"/>
        <w:bottom w:val="single" w:color="DEBC53" w:themeColor="accent6" w:sz="8" w:space="0"/>
      </w:tblBorders>
    </w:tblPr>
    <w:tblStylePr w:type="firstRow">
      <w:rPr>
        <w:rFonts w:asciiTheme="majorHAnsi" w:hAnsiTheme="majorHAnsi" w:eastAsiaTheme="majorEastAsia" w:cstheme="majorBidi"/>
      </w:rPr>
      <w:tblPr/>
      <w:tcPr>
        <w:tcBorders>
          <w:top w:val="nil"/>
          <w:bottom w:val="single" w:color="DEBC53" w:themeColor="accent6" w:sz="8" w:space="0"/>
        </w:tcBorders>
      </w:tcPr>
    </w:tblStylePr>
    <w:tblStylePr w:type="lastRow">
      <w:rPr>
        <w:b/>
        <w:bCs/>
        <w:color w:val="37030F" w:themeColor="text2"/>
        <w14:textFill>
          <w14:solidFill>
            <w14:schemeClr w14:val="tx2"/>
          </w14:solidFill>
        </w14:textFill>
      </w:rPr>
      <w:tblPr/>
      <w:tcPr>
        <w:tcBorders>
          <w:top w:val="single" w:color="DEBC53" w:themeColor="accent6" w:sz="8" w:space="0"/>
          <w:bottom w:val="single" w:color="DEBC53" w:themeColor="accent6" w:sz="8" w:space="0"/>
        </w:tcBorders>
      </w:tcPr>
    </w:tblStylePr>
    <w:tblStylePr w:type="firstCol">
      <w:rPr>
        <w:b/>
        <w:bCs/>
      </w:rPr>
    </w:tblStylePr>
    <w:tblStylePr w:type="lastCol">
      <w:rPr>
        <w:b/>
        <w:bCs/>
      </w:rPr>
      <w:tblPr/>
      <w:tcPr>
        <w:tcBorders>
          <w:top w:val="single" w:color="DEBC53" w:themeColor="accent6" w:sz="8" w:space="0"/>
          <w:bottom w:val="single" w:color="DEBC53" w:themeColor="accent6" w:sz="8" w:space="0"/>
        </w:tcBorders>
      </w:tcPr>
    </w:tblStylePr>
    <w:tblStylePr w:type="band1Vert">
      <w:tblPr/>
      <w:tcPr>
        <w:shd w:val="clear" w:color="auto" w:fill="F6EED4" w:themeFill="accent6" w:themeFillTint="3F"/>
      </w:tcPr>
    </w:tblStylePr>
    <w:tblStylePr w:type="band1Horz">
      <w:tblPr/>
      <w:tcPr>
        <w:shd w:val="clear" w:color="auto" w:fill="F6EED4" w:themeFill="accent6" w:themeFillTint="3F"/>
      </w:tcPr>
    </w:tblStylePr>
  </w:style>
  <w:style w:type="table" w:styleId="193">
    <w:name w:val="Medium List 2"/>
    <w:basedOn w:val="106"/>
    <w:semiHidden/>
    <w:unhideWhenUsed/>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tblBorders>
    </w:tblPr>
    <w:tblStylePr w:type="firstRow">
      <w:rPr>
        <w:sz w:val="24"/>
        <w:szCs w:val="24"/>
      </w:rPr>
      <w:tblPr/>
      <w:tcPr>
        <w:tcBorders>
          <w:top w:val="nil"/>
          <w:left w:val="nil"/>
          <w:bottom w:val="single" w:color="000000" w:themeColor="tex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000000" w:themeColor="text1" w:sz="8" w:space="0"/>
          <w:insideH w:val="nil"/>
          <w:insideV w:val="nil"/>
        </w:tcBorders>
        <w:shd w:val="clear" w:color="auto" w:fill="FFFFFF" w:themeFill="background1"/>
      </w:tcPr>
    </w:tblStylePr>
    <w:tblStylePr w:type="lastCol">
      <w:tblPr/>
      <w:tcPr>
        <w:tcBorders>
          <w:top w:val="nil"/>
          <w:left w:val="single" w:color="000000" w:themeColor="tex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BFBF" w:themeFill="text1" w:themeFillTint="3F"/>
      </w:tcPr>
    </w:tblStylePr>
    <w:tblStylePr w:type="band1Horz">
      <w:tblPr/>
      <w:tcPr>
        <w:tcBorders>
          <w:top w:val="nil"/>
          <w:bottom w:val="nil"/>
          <w:insideH w:val="nil"/>
          <w:insideV w:val="nil"/>
        </w:tcBorders>
        <w:shd w:val="clear" w:color="auto" w:fill="BFBFBF"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194">
    <w:name w:val="Medium List 2 Accent 1"/>
    <w:basedOn w:val="106"/>
    <w:semiHidden/>
    <w:unhideWhenUsed/>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214C5E" w:themeColor="accent1" w:sz="8" w:space="0"/>
        <w:left w:val="single" w:color="214C5E" w:themeColor="accent1" w:sz="8" w:space="0"/>
        <w:bottom w:val="single" w:color="214C5E" w:themeColor="accent1" w:sz="8" w:space="0"/>
        <w:right w:val="single" w:color="214C5E" w:themeColor="accent1" w:sz="8" w:space="0"/>
      </w:tblBorders>
    </w:tblPr>
    <w:tblStylePr w:type="firstRow">
      <w:rPr>
        <w:sz w:val="24"/>
        <w:szCs w:val="24"/>
      </w:rPr>
      <w:tblPr/>
      <w:tcPr>
        <w:tcBorders>
          <w:top w:val="nil"/>
          <w:left w:val="nil"/>
          <w:bottom w:val="single" w:color="214C5E" w:themeColor="accent1"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214C5E" w:themeColor="accent1" w:sz="8" w:space="0"/>
          <w:insideH w:val="nil"/>
          <w:insideV w:val="nil"/>
        </w:tcBorders>
        <w:shd w:val="clear" w:color="auto" w:fill="FFFFFF" w:themeFill="background1"/>
      </w:tcPr>
    </w:tblStylePr>
    <w:tblStylePr w:type="lastCol">
      <w:tblPr/>
      <w:tcPr>
        <w:tcBorders>
          <w:top w:val="nil"/>
          <w:left w:val="single" w:color="214C5E" w:themeColor="accent1"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8D8E6" w:themeFill="accent1" w:themeFillTint="3F"/>
      </w:tcPr>
    </w:tblStylePr>
    <w:tblStylePr w:type="band1Horz">
      <w:tblPr/>
      <w:tcPr>
        <w:tcBorders>
          <w:top w:val="nil"/>
          <w:bottom w:val="nil"/>
          <w:insideH w:val="nil"/>
          <w:insideV w:val="nil"/>
        </w:tcBorders>
        <w:shd w:val="clear" w:color="auto" w:fill="B8D8E6"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195">
    <w:name w:val="Medium List 2 Accent 2"/>
    <w:basedOn w:val="106"/>
    <w:semiHidden/>
    <w:unhideWhenUsed/>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DE4948" w:themeColor="accent2" w:sz="8" w:space="0"/>
        <w:left w:val="single" w:color="DE4948" w:themeColor="accent2" w:sz="8" w:space="0"/>
        <w:bottom w:val="single" w:color="DE4948" w:themeColor="accent2" w:sz="8" w:space="0"/>
        <w:right w:val="single" w:color="DE4948" w:themeColor="accent2" w:sz="8" w:space="0"/>
      </w:tblBorders>
    </w:tblPr>
    <w:tblStylePr w:type="firstRow">
      <w:rPr>
        <w:sz w:val="24"/>
        <w:szCs w:val="24"/>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4948" w:themeColor="accent2" w:sz="8" w:space="0"/>
          <w:insideH w:val="nil"/>
          <w:insideV w:val="nil"/>
        </w:tcBorders>
        <w:shd w:val="clear" w:color="auto" w:fill="FFFFFF" w:themeFill="background1"/>
      </w:tcPr>
    </w:tblStylePr>
    <w:tblStylePr w:type="lastCol">
      <w:tblPr/>
      <w:tcPr>
        <w:tcBorders>
          <w:top w:val="nil"/>
          <w:left w:val="single" w:color="DE4948" w:themeColor="accent2"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D2D1" w:themeFill="accent2" w:themeFillTint="3F"/>
      </w:tcPr>
    </w:tblStylePr>
    <w:tblStylePr w:type="band1Horz">
      <w:tblPr/>
      <w:tcPr>
        <w:tcBorders>
          <w:top w:val="nil"/>
          <w:bottom w:val="nil"/>
          <w:insideH w:val="nil"/>
          <w:insideV w:val="nil"/>
        </w:tcBorders>
        <w:shd w:val="clear" w:color="auto" w:fill="F6D2D1"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196">
    <w:name w:val="Medium List 2 Accent 3"/>
    <w:basedOn w:val="106"/>
    <w:semiHidden/>
    <w:unhideWhenUsed/>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62C7AD" w:themeColor="accent3" w:sz="8" w:space="0"/>
        <w:left w:val="single" w:color="62C7AD" w:themeColor="accent3" w:sz="8" w:space="0"/>
        <w:bottom w:val="single" w:color="62C7AD" w:themeColor="accent3" w:sz="8" w:space="0"/>
        <w:right w:val="single" w:color="62C7AD" w:themeColor="accent3" w:sz="8" w:space="0"/>
      </w:tblBorders>
    </w:tblPr>
    <w:tblStylePr w:type="firstRow">
      <w:rPr>
        <w:sz w:val="24"/>
        <w:szCs w:val="24"/>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62C7AD" w:themeColor="accent3" w:sz="8" w:space="0"/>
          <w:insideH w:val="nil"/>
          <w:insideV w:val="nil"/>
        </w:tcBorders>
        <w:shd w:val="clear" w:color="auto" w:fill="FFFFFF" w:themeFill="background1"/>
      </w:tcPr>
    </w:tblStylePr>
    <w:tblStylePr w:type="lastCol">
      <w:tblPr/>
      <w:tcPr>
        <w:tcBorders>
          <w:top w:val="nil"/>
          <w:left w:val="single" w:color="62C7AD" w:themeColor="accent3"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F1EA" w:themeFill="accent3" w:themeFillTint="3F"/>
      </w:tcPr>
    </w:tblStylePr>
    <w:tblStylePr w:type="band1Horz">
      <w:tblPr/>
      <w:tcPr>
        <w:tcBorders>
          <w:top w:val="nil"/>
          <w:bottom w:val="nil"/>
          <w:insideH w:val="nil"/>
          <w:insideV w:val="nil"/>
        </w:tcBorders>
        <w:shd w:val="clear" w:color="auto" w:fill="D8F1EA"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197">
    <w:name w:val="Medium List 2 Accent 4"/>
    <w:basedOn w:val="106"/>
    <w:semiHidden/>
    <w:unhideWhenUsed/>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731C3F" w:themeColor="accent4" w:sz="8" w:space="0"/>
        <w:left w:val="single" w:color="731C3F" w:themeColor="accent4" w:sz="8" w:space="0"/>
        <w:bottom w:val="single" w:color="731C3F" w:themeColor="accent4" w:sz="8" w:space="0"/>
        <w:right w:val="single" w:color="731C3F" w:themeColor="accent4" w:sz="8" w:space="0"/>
      </w:tblBorders>
    </w:tblPr>
    <w:tblStylePr w:type="firstRow">
      <w:rPr>
        <w:sz w:val="24"/>
        <w:szCs w:val="24"/>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731C3F" w:themeColor="accent4" w:sz="8" w:space="0"/>
          <w:insideH w:val="nil"/>
          <w:insideV w:val="nil"/>
        </w:tcBorders>
        <w:shd w:val="clear" w:color="auto" w:fill="FFFFFF" w:themeFill="background1"/>
      </w:tcPr>
    </w:tblStylePr>
    <w:tblStylePr w:type="lastCol">
      <w:tblPr/>
      <w:tcPr>
        <w:tcBorders>
          <w:top w:val="nil"/>
          <w:left w:val="single" w:color="731C3F" w:themeColor="accent4"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B6CC" w:themeFill="accent4" w:themeFillTint="3F"/>
      </w:tcPr>
    </w:tblStylePr>
    <w:tblStylePr w:type="band1Horz">
      <w:tblPr/>
      <w:tcPr>
        <w:tcBorders>
          <w:top w:val="nil"/>
          <w:bottom w:val="nil"/>
          <w:insideH w:val="nil"/>
          <w:insideV w:val="nil"/>
        </w:tcBorders>
        <w:shd w:val="clear" w:color="auto" w:fill="EDB6CC"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198">
    <w:name w:val="Medium List 2 Accent 5"/>
    <w:basedOn w:val="106"/>
    <w:semiHidden/>
    <w:unhideWhenUsed/>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D87330" w:themeColor="accent5" w:sz="8" w:space="0"/>
        <w:left w:val="single" w:color="D87330" w:themeColor="accent5" w:sz="8" w:space="0"/>
        <w:bottom w:val="single" w:color="D87330" w:themeColor="accent5" w:sz="8" w:space="0"/>
        <w:right w:val="single" w:color="D87330" w:themeColor="accent5" w:sz="8" w:space="0"/>
      </w:tblBorders>
    </w:tblPr>
    <w:tblStylePr w:type="firstRow">
      <w:rPr>
        <w:sz w:val="24"/>
        <w:szCs w:val="24"/>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87330" w:themeColor="accent5" w:sz="8" w:space="0"/>
          <w:insideH w:val="nil"/>
          <w:insideV w:val="nil"/>
        </w:tcBorders>
        <w:shd w:val="clear" w:color="auto" w:fill="FFFFFF" w:themeFill="background1"/>
      </w:tcPr>
    </w:tblStylePr>
    <w:tblStylePr w:type="lastCol">
      <w:tblPr/>
      <w:tcPr>
        <w:tcBorders>
          <w:top w:val="nil"/>
          <w:left w:val="single" w:color="D87330" w:themeColor="accent5"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5DCCB" w:themeFill="accent5" w:themeFillTint="3F"/>
      </w:tcPr>
    </w:tblStylePr>
    <w:tblStylePr w:type="band1Horz">
      <w:tblPr/>
      <w:tcPr>
        <w:tcBorders>
          <w:top w:val="nil"/>
          <w:bottom w:val="nil"/>
          <w:insideH w:val="nil"/>
          <w:insideV w:val="nil"/>
        </w:tcBorders>
        <w:shd w:val="clear" w:color="auto" w:fill="F5DCCB"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199">
    <w:name w:val="Medium List 2 Accent 6"/>
    <w:basedOn w:val="106"/>
    <w:semiHidden/>
    <w:unhideWhenUsed/>
    <w:uiPriority w:val="66"/>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DEBC53" w:themeColor="accent6" w:sz="8" w:space="0"/>
        <w:left w:val="single" w:color="DEBC53" w:themeColor="accent6" w:sz="8" w:space="0"/>
        <w:bottom w:val="single" w:color="DEBC53" w:themeColor="accent6" w:sz="8" w:space="0"/>
        <w:right w:val="single" w:color="DEBC53" w:themeColor="accent6" w:sz="8" w:space="0"/>
      </w:tblBorders>
    </w:tblPr>
    <w:tblStylePr w:type="firstRow">
      <w:rPr>
        <w:sz w:val="24"/>
        <w:szCs w:val="24"/>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color="DEBC53" w:themeColor="accent6" w:sz="8" w:space="0"/>
          <w:insideH w:val="nil"/>
          <w:insideV w:val="nil"/>
        </w:tcBorders>
        <w:shd w:val="clear" w:color="auto" w:fill="FFFFFF" w:themeFill="background1"/>
      </w:tcPr>
    </w:tblStylePr>
    <w:tblStylePr w:type="lastCol">
      <w:tblPr/>
      <w:tcPr>
        <w:tcBorders>
          <w:top w:val="nil"/>
          <w:left w:val="single" w:color="DEBC53" w:themeColor="accent6" w:sz="8" w:space="0"/>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6EED4" w:themeFill="accent6" w:themeFillTint="3F"/>
      </w:tcPr>
    </w:tblStylePr>
    <w:tblStylePr w:type="band1Horz">
      <w:tblPr/>
      <w:tcPr>
        <w:tcBorders>
          <w:top w:val="nil"/>
          <w:bottom w:val="nil"/>
          <w:insideH w:val="nil"/>
          <w:insideV w:val="nil"/>
        </w:tcBorders>
        <w:shd w:val="clear" w:color="auto" w:fill="F6EED4"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200">
    <w:name w:val="Medium Grid 1"/>
    <w:basedOn w:val="106"/>
    <w:semiHidden/>
    <w:unhideWhenUsed/>
    <w:uiPriority w:val="67"/>
    <w:pPr>
      <w:spacing w:after="0" w:line="240" w:lineRule="auto"/>
    </w:pPr>
    <w:tblPr>
      <w:tblBorders>
        <w:top w:val="single" w:color="3F3F3F" w:themeColor="text1" w:themeTint="BF" w:sz="8" w:space="0"/>
        <w:left w:val="single" w:color="3F3F3F" w:themeColor="text1" w:themeTint="BF" w:sz="8" w:space="0"/>
        <w:bottom w:val="single" w:color="3F3F3F" w:themeColor="text1" w:themeTint="BF" w:sz="8" w:space="0"/>
        <w:right w:val="single" w:color="3F3F3F" w:themeColor="text1" w:themeTint="BF" w:sz="8" w:space="0"/>
        <w:insideH w:val="single" w:color="3F3F3F" w:themeColor="text1" w:themeTint="BF" w:sz="8" w:space="0"/>
        <w:insideV w:val="single" w:color="3F3F3F" w:themeColor="text1" w:themeTint="BF" w:sz="8" w:space="0"/>
      </w:tblBorders>
    </w:tblPr>
    <w:tcPr>
      <w:shd w:val="clear" w:color="auto" w:fill="BFBFBF" w:themeFill="text1" w:themeFillTint="3F"/>
    </w:tcPr>
    <w:tblStylePr w:type="firstRow">
      <w:rPr>
        <w:b/>
        <w:bCs/>
      </w:rPr>
    </w:tblStylePr>
    <w:tblStylePr w:type="lastRow">
      <w:rPr>
        <w:b/>
        <w:bCs/>
      </w:rPr>
      <w:tblPr/>
      <w:tcPr>
        <w:tcBorders>
          <w:top w:val="single" w:color="3F3F3F" w:themeColor="text1" w:themeTint="BF" w:sz="18" w:space="0"/>
        </w:tcBorders>
      </w:tcPr>
    </w:tblStylePr>
    <w:tblStylePr w:type="firstCol">
      <w:rPr>
        <w:b/>
        <w:bCs/>
      </w:rPr>
    </w:tblStylePr>
    <w:tblStylePr w:type="lastCol">
      <w:rPr>
        <w:b/>
        <w:bCs/>
      </w:r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201">
    <w:name w:val="Medium Grid 1 Accent 1"/>
    <w:basedOn w:val="106"/>
    <w:semiHidden/>
    <w:unhideWhenUsed/>
    <w:uiPriority w:val="67"/>
    <w:pPr>
      <w:spacing w:after="0" w:line="240" w:lineRule="auto"/>
    </w:pPr>
    <w:tblPr>
      <w:tblBorders>
        <w:top w:val="single" w:color="3985A5" w:themeColor="accent1" w:themeTint="BF" w:sz="8" w:space="0"/>
        <w:left w:val="single" w:color="3985A5" w:themeColor="accent1" w:themeTint="BF" w:sz="8" w:space="0"/>
        <w:bottom w:val="single" w:color="3985A5" w:themeColor="accent1" w:themeTint="BF" w:sz="8" w:space="0"/>
        <w:right w:val="single" w:color="3985A5" w:themeColor="accent1" w:themeTint="BF" w:sz="8" w:space="0"/>
        <w:insideH w:val="single" w:color="3985A5" w:themeColor="accent1" w:themeTint="BF" w:sz="8" w:space="0"/>
        <w:insideV w:val="single" w:color="3985A5" w:themeColor="accent1" w:themeTint="BF" w:sz="8" w:space="0"/>
      </w:tblBorders>
    </w:tblPr>
    <w:tcPr>
      <w:shd w:val="clear" w:color="auto" w:fill="B8D8E6" w:themeFill="accent1" w:themeFillTint="3F"/>
    </w:tcPr>
    <w:tblStylePr w:type="firstRow">
      <w:rPr>
        <w:b/>
        <w:bCs/>
      </w:rPr>
    </w:tblStylePr>
    <w:tblStylePr w:type="lastRow">
      <w:rPr>
        <w:b/>
        <w:bCs/>
      </w:rPr>
      <w:tblPr/>
      <w:tcPr>
        <w:tcBorders>
          <w:top w:val="single" w:color="3985A5" w:themeColor="accent1" w:themeTint="BF" w:sz="18" w:space="0"/>
        </w:tcBorders>
      </w:tcPr>
    </w:tblStylePr>
    <w:tblStylePr w:type="firstCol">
      <w:rPr>
        <w:b/>
        <w:bCs/>
      </w:rPr>
    </w:tblStylePr>
    <w:tblStylePr w:type="lastCol">
      <w:rPr>
        <w:b/>
        <w:bCs/>
      </w:r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202">
    <w:name w:val="Medium Grid 1 Accent 2"/>
    <w:basedOn w:val="106"/>
    <w:semiHidden/>
    <w:unhideWhenUsed/>
    <w:uiPriority w:val="67"/>
    <w:pPr>
      <w:spacing w:after="0" w:line="240" w:lineRule="auto"/>
    </w:pPr>
    <w:tblPr>
      <w:tblBorders>
        <w:top w:val="single" w:color="E67675" w:themeColor="accent2" w:themeTint="BF" w:sz="8" w:space="0"/>
        <w:left w:val="single" w:color="E67675" w:themeColor="accent2" w:themeTint="BF" w:sz="8" w:space="0"/>
        <w:bottom w:val="single" w:color="E67675" w:themeColor="accent2" w:themeTint="BF" w:sz="8" w:space="0"/>
        <w:right w:val="single" w:color="E67675" w:themeColor="accent2" w:themeTint="BF" w:sz="8" w:space="0"/>
        <w:insideH w:val="single" w:color="E67675" w:themeColor="accent2" w:themeTint="BF" w:sz="8" w:space="0"/>
        <w:insideV w:val="single" w:color="E67675" w:themeColor="accent2" w:themeTint="BF" w:sz="8" w:space="0"/>
      </w:tblBorders>
    </w:tblPr>
    <w:tcPr>
      <w:shd w:val="clear" w:color="auto" w:fill="F6D2D1" w:themeFill="accent2" w:themeFillTint="3F"/>
    </w:tcPr>
    <w:tblStylePr w:type="firstRow">
      <w:rPr>
        <w:b/>
        <w:bCs/>
      </w:rPr>
    </w:tblStylePr>
    <w:tblStylePr w:type="lastRow">
      <w:rPr>
        <w:b/>
        <w:bCs/>
      </w:rPr>
      <w:tblPr/>
      <w:tcPr>
        <w:tcBorders>
          <w:top w:val="single" w:color="E67675" w:themeColor="accent2" w:themeTint="BF" w:sz="18" w:space="0"/>
        </w:tcBorders>
      </w:tcPr>
    </w:tblStylePr>
    <w:tblStylePr w:type="firstCol">
      <w:rPr>
        <w:b/>
        <w:bCs/>
      </w:rPr>
    </w:tblStylePr>
    <w:tblStylePr w:type="lastCol">
      <w:rPr>
        <w:b/>
        <w:bCs/>
      </w:rPr>
    </w:tblStylePr>
    <w:tblStylePr w:type="band1Vert">
      <w:tblPr/>
      <w:tcPr>
        <w:shd w:val="clear" w:color="auto" w:fill="EEA4A3" w:themeFill="accent2" w:themeFillTint="7F"/>
      </w:tcPr>
    </w:tblStylePr>
    <w:tblStylePr w:type="band1Horz">
      <w:tblPr/>
      <w:tcPr>
        <w:shd w:val="clear" w:color="auto" w:fill="EEA4A3" w:themeFill="accent2" w:themeFillTint="7F"/>
      </w:tcPr>
    </w:tblStylePr>
  </w:style>
  <w:style w:type="table" w:styleId="203">
    <w:name w:val="Medium Grid 1 Accent 3"/>
    <w:basedOn w:val="106"/>
    <w:semiHidden/>
    <w:unhideWhenUsed/>
    <w:uiPriority w:val="67"/>
    <w:pPr>
      <w:spacing w:after="0" w:line="240" w:lineRule="auto"/>
    </w:pPr>
    <w:tblPr>
      <w:tblBorders>
        <w:top w:val="single" w:color="89D5C1" w:themeColor="accent3" w:themeTint="BF" w:sz="8" w:space="0"/>
        <w:left w:val="single" w:color="89D5C1" w:themeColor="accent3" w:themeTint="BF" w:sz="8" w:space="0"/>
        <w:bottom w:val="single" w:color="89D5C1" w:themeColor="accent3" w:themeTint="BF" w:sz="8" w:space="0"/>
        <w:right w:val="single" w:color="89D5C1" w:themeColor="accent3" w:themeTint="BF" w:sz="8" w:space="0"/>
        <w:insideH w:val="single" w:color="89D5C1" w:themeColor="accent3" w:themeTint="BF" w:sz="8" w:space="0"/>
        <w:insideV w:val="single" w:color="89D5C1" w:themeColor="accent3" w:themeTint="BF" w:sz="8" w:space="0"/>
      </w:tblBorders>
    </w:tblPr>
    <w:tcPr>
      <w:shd w:val="clear" w:color="auto" w:fill="D8F1EA" w:themeFill="accent3" w:themeFillTint="3F"/>
    </w:tcPr>
    <w:tblStylePr w:type="firstRow">
      <w:rPr>
        <w:b/>
        <w:bCs/>
      </w:rPr>
    </w:tblStylePr>
    <w:tblStylePr w:type="lastRow">
      <w:rPr>
        <w:b/>
        <w:bCs/>
      </w:rPr>
      <w:tblPr/>
      <w:tcPr>
        <w:tcBorders>
          <w:top w:val="single" w:color="89D5C1" w:themeColor="accent3" w:themeTint="BF" w:sz="18" w:space="0"/>
        </w:tcBorders>
      </w:tcPr>
    </w:tblStylePr>
    <w:tblStylePr w:type="firstCol">
      <w:rPr>
        <w:b/>
        <w:bCs/>
      </w:rPr>
    </w:tblStylePr>
    <w:tblStylePr w:type="lastCol">
      <w:rPr>
        <w:b/>
        <w:bCs/>
      </w:r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204">
    <w:name w:val="Medium Grid 1 Accent 4"/>
    <w:basedOn w:val="106"/>
    <w:semiHidden/>
    <w:unhideWhenUsed/>
    <w:uiPriority w:val="67"/>
    <w:pPr>
      <w:spacing w:after="0" w:line="240" w:lineRule="auto"/>
    </w:pPr>
    <w:tblPr>
      <w:tblBorders>
        <w:top w:val="single" w:color="BD2E67" w:themeColor="accent4" w:themeTint="BF" w:sz="8" w:space="0"/>
        <w:left w:val="single" w:color="BD2E67" w:themeColor="accent4" w:themeTint="BF" w:sz="8" w:space="0"/>
        <w:bottom w:val="single" w:color="BD2E67" w:themeColor="accent4" w:themeTint="BF" w:sz="8" w:space="0"/>
        <w:right w:val="single" w:color="BD2E67" w:themeColor="accent4" w:themeTint="BF" w:sz="8" w:space="0"/>
        <w:insideH w:val="single" w:color="BD2E67" w:themeColor="accent4" w:themeTint="BF" w:sz="8" w:space="0"/>
        <w:insideV w:val="single" w:color="BD2E67" w:themeColor="accent4" w:themeTint="BF" w:sz="8" w:space="0"/>
      </w:tblBorders>
    </w:tblPr>
    <w:tcPr>
      <w:shd w:val="clear" w:color="auto" w:fill="EDB6CC" w:themeFill="accent4" w:themeFillTint="3F"/>
    </w:tcPr>
    <w:tblStylePr w:type="firstRow">
      <w:rPr>
        <w:b/>
        <w:bCs/>
      </w:rPr>
    </w:tblStylePr>
    <w:tblStylePr w:type="lastRow">
      <w:rPr>
        <w:b/>
        <w:bCs/>
      </w:rPr>
      <w:tblPr/>
      <w:tcPr>
        <w:tcBorders>
          <w:top w:val="single" w:color="BD2E67" w:themeColor="accent4" w:themeTint="BF" w:sz="18" w:space="0"/>
        </w:tcBorders>
      </w:tcPr>
    </w:tblStylePr>
    <w:tblStylePr w:type="firstCol">
      <w:rPr>
        <w:b/>
        <w:bCs/>
      </w:rPr>
    </w:tblStylePr>
    <w:tblStylePr w:type="lastCol">
      <w:rPr>
        <w:b/>
        <w:bCs/>
      </w:rPr>
    </w:tblStylePr>
    <w:tblStylePr w:type="band1Vert">
      <w:tblPr/>
      <w:tcPr>
        <w:shd w:val="clear" w:color="auto" w:fill="DB6C98" w:themeFill="accent4" w:themeFillTint="7F"/>
      </w:tcPr>
    </w:tblStylePr>
    <w:tblStylePr w:type="band1Horz">
      <w:tblPr/>
      <w:tcPr>
        <w:shd w:val="clear" w:color="auto" w:fill="DB6C98" w:themeFill="accent4" w:themeFillTint="7F"/>
      </w:tcPr>
    </w:tblStylePr>
  </w:style>
  <w:style w:type="table" w:styleId="205">
    <w:name w:val="Medium Grid 1 Accent 5"/>
    <w:basedOn w:val="106"/>
    <w:semiHidden/>
    <w:unhideWhenUsed/>
    <w:uiPriority w:val="67"/>
    <w:pPr>
      <w:spacing w:after="0" w:line="240" w:lineRule="auto"/>
    </w:pPr>
    <w:tblPr>
      <w:tblBorders>
        <w:top w:val="single" w:color="E19663" w:themeColor="accent5" w:themeTint="BF" w:sz="8" w:space="0"/>
        <w:left w:val="single" w:color="E19663" w:themeColor="accent5" w:themeTint="BF" w:sz="8" w:space="0"/>
        <w:bottom w:val="single" w:color="E19663" w:themeColor="accent5" w:themeTint="BF" w:sz="8" w:space="0"/>
        <w:right w:val="single" w:color="E19663" w:themeColor="accent5" w:themeTint="BF" w:sz="8" w:space="0"/>
        <w:insideH w:val="single" w:color="E19663" w:themeColor="accent5" w:themeTint="BF" w:sz="8" w:space="0"/>
        <w:insideV w:val="single" w:color="E19663" w:themeColor="accent5" w:themeTint="BF" w:sz="8" w:space="0"/>
      </w:tblBorders>
    </w:tblPr>
    <w:tcPr>
      <w:shd w:val="clear" w:color="auto" w:fill="F5DCCB" w:themeFill="accent5" w:themeFillTint="3F"/>
    </w:tcPr>
    <w:tblStylePr w:type="firstRow">
      <w:rPr>
        <w:b/>
        <w:bCs/>
      </w:rPr>
    </w:tblStylePr>
    <w:tblStylePr w:type="lastRow">
      <w:rPr>
        <w:b/>
        <w:bCs/>
      </w:rPr>
      <w:tblPr/>
      <w:tcPr>
        <w:tcBorders>
          <w:top w:val="single" w:color="E19663" w:themeColor="accent5" w:themeTint="BF" w:sz="18" w:space="0"/>
        </w:tcBorders>
      </w:tcPr>
    </w:tblStylePr>
    <w:tblStylePr w:type="firstCol">
      <w:rPr>
        <w:b/>
        <w:bCs/>
      </w:rPr>
    </w:tblStylePr>
    <w:tblStylePr w:type="lastCol">
      <w:rPr>
        <w:b/>
        <w:bCs/>
      </w:rPr>
    </w:tblStylePr>
    <w:tblStylePr w:type="band1Vert">
      <w:tblPr/>
      <w:tcPr>
        <w:shd w:val="clear" w:color="auto" w:fill="EBB997" w:themeFill="accent5" w:themeFillTint="7F"/>
      </w:tcPr>
    </w:tblStylePr>
    <w:tblStylePr w:type="band1Horz">
      <w:tblPr/>
      <w:tcPr>
        <w:shd w:val="clear" w:color="auto" w:fill="EBB997" w:themeFill="accent5" w:themeFillTint="7F"/>
      </w:tcPr>
    </w:tblStylePr>
  </w:style>
  <w:style w:type="table" w:styleId="206">
    <w:name w:val="Medium Grid 1 Accent 6"/>
    <w:basedOn w:val="106"/>
    <w:semiHidden/>
    <w:unhideWhenUsed/>
    <w:uiPriority w:val="67"/>
    <w:pPr>
      <w:spacing w:after="0" w:line="240" w:lineRule="auto"/>
    </w:pPr>
    <w:tblPr>
      <w:tblBorders>
        <w:top w:val="single" w:color="E6CC7E" w:themeColor="accent6" w:themeTint="BF" w:sz="8" w:space="0"/>
        <w:left w:val="single" w:color="E6CC7E" w:themeColor="accent6" w:themeTint="BF" w:sz="8" w:space="0"/>
        <w:bottom w:val="single" w:color="E6CC7E" w:themeColor="accent6" w:themeTint="BF" w:sz="8" w:space="0"/>
        <w:right w:val="single" w:color="E6CC7E" w:themeColor="accent6" w:themeTint="BF" w:sz="8" w:space="0"/>
        <w:insideH w:val="single" w:color="E6CC7E" w:themeColor="accent6" w:themeTint="BF" w:sz="8" w:space="0"/>
        <w:insideV w:val="single" w:color="E6CC7E" w:themeColor="accent6" w:themeTint="BF" w:sz="8" w:space="0"/>
      </w:tblBorders>
    </w:tblPr>
    <w:tcPr>
      <w:shd w:val="clear" w:color="auto" w:fill="F6EED4" w:themeFill="accent6" w:themeFillTint="3F"/>
    </w:tcPr>
    <w:tblStylePr w:type="firstRow">
      <w:rPr>
        <w:b/>
        <w:bCs/>
      </w:rPr>
    </w:tblStylePr>
    <w:tblStylePr w:type="lastRow">
      <w:rPr>
        <w:b/>
        <w:bCs/>
      </w:rPr>
      <w:tblPr/>
      <w:tcPr>
        <w:tcBorders>
          <w:top w:val="single" w:color="E6CC7E" w:themeColor="accent6" w:themeTint="BF" w:sz="18" w:space="0"/>
        </w:tcBorders>
      </w:tcPr>
    </w:tblStylePr>
    <w:tblStylePr w:type="firstCol">
      <w:rPr>
        <w:b/>
        <w:bCs/>
      </w:rPr>
    </w:tblStylePr>
    <w:tblStylePr w:type="lastCol">
      <w:rPr>
        <w:b/>
        <w:bCs/>
      </w:r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table" w:styleId="207">
    <w:name w:val="Medium Grid 2"/>
    <w:basedOn w:val="106"/>
    <w:semiHidden/>
    <w:unhideWhenUsed/>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000000" w:themeColor="text1" w:sz="8" w:space="0"/>
        <w:left w:val="single" w:color="000000" w:themeColor="text1" w:sz="8" w:space="0"/>
        <w:bottom w:val="single" w:color="000000" w:themeColor="text1" w:sz="8" w:space="0"/>
        <w:right w:val="single" w:color="000000" w:themeColor="text1" w:sz="8" w:space="0"/>
        <w:insideH w:val="single" w:color="000000" w:themeColor="text1" w:sz="8" w:space="0"/>
        <w:insideV w:val="single" w:color="000000" w:themeColor="text1" w:sz="8" w:space="0"/>
      </w:tblBorders>
    </w:tblPr>
    <w:tcPr>
      <w:shd w:val="clear" w:color="auto" w:fill="BFBFBF" w:themeFill="text1" w:themeFillTint="3F"/>
    </w:tcPr>
    <w:tblStylePr w:type="firstRow">
      <w:rPr>
        <w:b/>
        <w:bCs/>
        <w:color w:val="000000" w:themeColor="text1"/>
        <w14:textFill>
          <w14:solidFill>
            <w14:schemeClr w14:val="tx1"/>
          </w14:solidFill>
        </w14:textFill>
      </w:rPr>
      <w:tblPr/>
      <w:tcPr>
        <w:shd w:val="clear" w:color="auto" w:fill="E5E5E5" w:themeFill="tex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7F7F7F" w:themeFill="text1" w:themeFillTint="7F"/>
      </w:tcPr>
    </w:tblStylePr>
    <w:tblStylePr w:type="band1Horz">
      <w:tblPr/>
      <w:tcPr>
        <w:tcBorders>
          <w:insideH w:val="single" w:sz="6" w:space="0"/>
          <w:insideV w:val="single" w:sz="6" w:space="0"/>
        </w:tcBorders>
        <w:shd w:val="clear" w:color="auto" w:fill="7F7F7F" w:themeFill="text1" w:themeFillTint="7F"/>
      </w:tcPr>
    </w:tblStylePr>
    <w:tblStylePr w:type="nwCell">
      <w:tblPr/>
      <w:tcPr>
        <w:shd w:val="clear" w:color="auto" w:fill="FFFFFF" w:themeFill="background1"/>
      </w:tcPr>
    </w:tblStylePr>
  </w:style>
  <w:style w:type="table" w:styleId="208">
    <w:name w:val="Medium Grid 2 Accent 1"/>
    <w:basedOn w:val="106"/>
    <w:semiHidden/>
    <w:unhideWhenUsed/>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214C5E" w:themeColor="accent1" w:sz="8" w:space="0"/>
        <w:left w:val="single" w:color="214C5E" w:themeColor="accent1" w:sz="8" w:space="0"/>
        <w:bottom w:val="single" w:color="214C5E" w:themeColor="accent1" w:sz="8" w:space="0"/>
        <w:right w:val="single" w:color="214C5E" w:themeColor="accent1" w:sz="8" w:space="0"/>
        <w:insideH w:val="single" w:color="214C5E" w:themeColor="accent1" w:sz="8" w:space="0"/>
        <w:insideV w:val="single" w:color="214C5E" w:themeColor="accent1" w:sz="8" w:space="0"/>
      </w:tblBorders>
    </w:tblPr>
    <w:tcPr>
      <w:shd w:val="clear" w:color="auto" w:fill="B8D8E6" w:themeFill="accent1" w:themeFillTint="3F"/>
    </w:tcPr>
    <w:tblStylePr w:type="firstRow">
      <w:rPr>
        <w:b/>
        <w:bCs/>
        <w:color w:val="000000" w:themeColor="text1"/>
        <w14:textFill>
          <w14:solidFill>
            <w14:schemeClr w14:val="tx1"/>
          </w14:solidFill>
        </w14:textFill>
      </w:rPr>
      <w:tblPr/>
      <w:tcPr>
        <w:shd w:val="clear" w:color="auto" w:fill="E3EFF5" w:themeFill="accent1"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C6E0EB" w:themeFill="accent1" w:themeFillTint="33"/>
      </w:tcPr>
    </w:tblStylePr>
    <w:tblStylePr w:type="band1Vert">
      <w:tblPr/>
      <w:tcPr>
        <w:shd w:val="clear" w:color="auto" w:fill="71B2CD" w:themeFill="accent1" w:themeFillTint="7F"/>
      </w:tcPr>
    </w:tblStylePr>
    <w:tblStylePr w:type="band1Horz">
      <w:tblPr/>
      <w:tcPr>
        <w:tcBorders>
          <w:insideH w:val="single" w:sz="6" w:space="0"/>
          <w:insideV w:val="single" w:sz="6" w:space="0"/>
        </w:tcBorders>
        <w:shd w:val="clear" w:color="auto" w:fill="71B2CD" w:themeFill="accent1" w:themeFillTint="7F"/>
      </w:tcPr>
    </w:tblStylePr>
    <w:tblStylePr w:type="nwCell">
      <w:tblPr/>
      <w:tcPr>
        <w:shd w:val="clear" w:color="auto" w:fill="FFFFFF" w:themeFill="background1"/>
      </w:tcPr>
    </w:tblStylePr>
  </w:style>
  <w:style w:type="table" w:styleId="209">
    <w:name w:val="Medium Grid 2 Accent 2"/>
    <w:basedOn w:val="106"/>
    <w:semiHidden/>
    <w:unhideWhenUsed/>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DE4948" w:themeColor="accent2" w:sz="8" w:space="0"/>
        <w:left w:val="single" w:color="DE4948" w:themeColor="accent2" w:sz="8" w:space="0"/>
        <w:bottom w:val="single" w:color="DE4948" w:themeColor="accent2" w:sz="8" w:space="0"/>
        <w:right w:val="single" w:color="DE4948" w:themeColor="accent2" w:sz="8" w:space="0"/>
        <w:insideH w:val="single" w:color="DE4948" w:themeColor="accent2" w:sz="8" w:space="0"/>
        <w:insideV w:val="single" w:color="DE4948" w:themeColor="accent2" w:sz="8" w:space="0"/>
      </w:tblBorders>
    </w:tblPr>
    <w:tcPr>
      <w:shd w:val="clear" w:color="auto" w:fill="F6D2D1" w:themeFill="accent2" w:themeFillTint="3F"/>
    </w:tcPr>
    <w:tblStylePr w:type="firstRow">
      <w:rPr>
        <w:b/>
        <w:bCs/>
        <w:color w:val="000000" w:themeColor="text1"/>
        <w14:textFill>
          <w14:solidFill>
            <w14:schemeClr w14:val="tx1"/>
          </w14:solidFill>
        </w14:textFill>
      </w:rPr>
      <w:tblPr/>
      <w:tcPr>
        <w:shd w:val="clear" w:color="auto" w:fill="FBEDED" w:themeFill="accent2"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8DADA" w:themeFill="accent2" w:themeFillTint="33"/>
      </w:tcPr>
    </w:tblStylePr>
    <w:tblStylePr w:type="band1Vert">
      <w:tblPr/>
      <w:tcPr>
        <w:shd w:val="clear" w:color="auto" w:fill="EEA4A3" w:themeFill="accent2" w:themeFillTint="7F"/>
      </w:tcPr>
    </w:tblStylePr>
    <w:tblStylePr w:type="band1Horz">
      <w:tblPr/>
      <w:tcPr>
        <w:tcBorders>
          <w:insideH w:val="single" w:sz="6" w:space="0"/>
          <w:insideV w:val="single" w:sz="6" w:space="0"/>
        </w:tcBorders>
        <w:shd w:val="clear" w:color="auto" w:fill="EEA4A3" w:themeFill="accent2" w:themeFillTint="7F"/>
      </w:tcPr>
    </w:tblStylePr>
    <w:tblStylePr w:type="nwCell">
      <w:tblPr/>
      <w:tcPr>
        <w:shd w:val="clear" w:color="auto" w:fill="FFFFFF" w:themeFill="background1"/>
      </w:tcPr>
    </w:tblStylePr>
  </w:style>
  <w:style w:type="table" w:styleId="210">
    <w:name w:val="Medium Grid 2 Accent 3"/>
    <w:basedOn w:val="106"/>
    <w:semiHidden/>
    <w:unhideWhenUsed/>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62C7AD" w:themeColor="accent3" w:sz="8" w:space="0"/>
        <w:left w:val="single" w:color="62C7AD" w:themeColor="accent3" w:sz="8" w:space="0"/>
        <w:bottom w:val="single" w:color="62C7AD" w:themeColor="accent3" w:sz="8" w:space="0"/>
        <w:right w:val="single" w:color="62C7AD" w:themeColor="accent3" w:sz="8" w:space="0"/>
        <w:insideH w:val="single" w:color="62C7AD" w:themeColor="accent3" w:sz="8" w:space="0"/>
        <w:insideV w:val="single" w:color="62C7AD" w:themeColor="accent3" w:sz="8" w:space="0"/>
      </w:tblBorders>
    </w:tblPr>
    <w:tcPr>
      <w:shd w:val="clear" w:color="auto" w:fill="D8F1EA" w:themeFill="accent3" w:themeFillTint="3F"/>
    </w:tcPr>
    <w:tblStylePr w:type="firstRow">
      <w:rPr>
        <w:b/>
        <w:bCs/>
        <w:color w:val="000000" w:themeColor="text1"/>
        <w14:textFill>
          <w14:solidFill>
            <w14:schemeClr w14:val="tx1"/>
          </w14:solidFill>
        </w14:textFill>
      </w:rPr>
      <w:tblPr/>
      <w:tcPr>
        <w:shd w:val="clear" w:color="auto" w:fill="EFF9F6" w:themeFill="accent3"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DFF3EE" w:themeFill="accent3" w:themeFillTint="33"/>
      </w:tcPr>
    </w:tblStylePr>
    <w:tblStylePr w:type="band1Vert">
      <w:tblPr/>
      <w:tcPr>
        <w:shd w:val="clear" w:color="auto" w:fill="B0E3D6" w:themeFill="accent3" w:themeFillTint="7F"/>
      </w:tcPr>
    </w:tblStylePr>
    <w:tblStylePr w:type="band1Horz">
      <w:tblPr/>
      <w:tcPr>
        <w:tcBorders>
          <w:insideH w:val="single" w:sz="6" w:space="0"/>
          <w:insideV w:val="single" w:sz="6" w:space="0"/>
        </w:tcBorders>
        <w:shd w:val="clear" w:color="auto" w:fill="B0E3D6" w:themeFill="accent3" w:themeFillTint="7F"/>
      </w:tcPr>
    </w:tblStylePr>
    <w:tblStylePr w:type="nwCell">
      <w:tblPr/>
      <w:tcPr>
        <w:shd w:val="clear" w:color="auto" w:fill="FFFFFF" w:themeFill="background1"/>
      </w:tcPr>
    </w:tblStylePr>
  </w:style>
  <w:style w:type="table" w:styleId="211">
    <w:name w:val="Medium Grid 2 Accent 4"/>
    <w:basedOn w:val="106"/>
    <w:semiHidden/>
    <w:unhideWhenUsed/>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731C3F" w:themeColor="accent4" w:sz="8" w:space="0"/>
        <w:left w:val="single" w:color="731C3F" w:themeColor="accent4" w:sz="8" w:space="0"/>
        <w:bottom w:val="single" w:color="731C3F" w:themeColor="accent4" w:sz="8" w:space="0"/>
        <w:right w:val="single" w:color="731C3F" w:themeColor="accent4" w:sz="8" w:space="0"/>
        <w:insideH w:val="single" w:color="731C3F" w:themeColor="accent4" w:sz="8" w:space="0"/>
        <w:insideV w:val="single" w:color="731C3F" w:themeColor="accent4" w:sz="8" w:space="0"/>
      </w:tblBorders>
    </w:tblPr>
    <w:tcPr>
      <w:shd w:val="clear" w:color="auto" w:fill="EDB6CC" w:themeFill="accent4" w:themeFillTint="3F"/>
    </w:tcPr>
    <w:tblStylePr w:type="firstRow">
      <w:rPr>
        <w:b/>
        <w:bCs/>
        <w:color w:val="000000" w:themeColor="text1"/>
        <w14:textFill>
          <w14:solidFill>
            <w14:schemeClr w14:val="tx1"/>
          </w14:solidFill>
        </w14:textFill>
      </w:rPr>
      <w:tblPr/>
      <w:tcPr>
        <w:shd w:val="clear" w:color="auto" w:fill="F7E2EA" w:themeFill="accent4"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0C3D5" w:themeFill="accent4" w:themeFillTint="33"/>
      </w:tcPr>
    </w:tblStylePr>
    <w:tblStylePr w:type="band1Vert">
      <w:tblPr/>
      <w:tcPr>
        <w:shd w:val="clear" w:color="auto" w:fill="DB6C98" w:themeFill="accent4" w:themeFillTint="7F"/>
      </w:tcPr>
    </w:tblStylePr>
    <w:tblStylePr w:type="band1Horz">
      <w:tblPr/>
      <w:tcPr>
        <w:tcBorders>
          <w:insideH w:val="single" w:sz="6" w:space="0"/>
          <w:insideV w:val="single" w:sz="6" w:space="0"/>
        </w:tcBorders>
        <w:shd w:val="clear" w:color="auto" w:fill="DB6C98" w:themeFill="accent4" w:themeFillTint="7F"/>
      </w:tcPr>
    </w:tblStylePr>
    <w:tblStylePr w:type="nwCell">
      <w:tblPr/>
      <w:tcPr>
        <w:shd w:val="clear" w:color="auto" w:fill="FFFFFF" w:themeFill="background1"/>
      </w:tcPr>
    </w:tblStylePr>
  </w:style>
  <w:style w:type="table" w:styleId="212">
    <w:name w:val="Medium Grid 2 Accent 5"/>
    <w:basedOn w:val="106"/>
    <w:semiHidden/>
    <w:unhideWhenUsed/>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D87330" w:themeColor="accent5" w:sz="8" w:space="0"/>
        <w:left w:val="single" w:color="D87330" w:themeColor="accent5" w:sz="8" w:space="0"/>
        <w:bottom w:val="single" w:color="D87330" w:themeColor="accent5" w:sz="8" w:space="0"/>
        <w:right w:val="single" w:color="D87330" w:themeColor="accent5" w:sz="8" w:space="0"/>
        <w:insideH w:val="single" w:color="D87330" w:themeColor="accent5" w:sz="8" w:space="0"/>
        <w:insideV w:val="single" w:color="D87330" w:themeColor="accent5" w:sz="8" w:space="0"/>
      </w:tblBorders>
    </w:tblPr>
    <w:tcPr>
      <w:shd w:val="clear" w:color="auto" w:fill="F5DCCB" w:themeFill="accent5" w:themeFillTint="3F"/>
    </w:tcPr>
    <w:tblStylePr w:type="firstRow">
      <w:rPr>
        <w:b/>
        <w:bCs/>
        <w:color w:val="000000" w:themeColor="text1"/>
        <w14:textFill>
          <w14:solidFill>
            <w14:schemeClr w14:val="tx1"/>
          </w14:solidFill>
        </w14:textFill>
      </w:rPr>
      <w:tblPr/>
      <w:tcPr>
        <w:shd w:val="clear" w:color="auto" w:fill="FBF1EA" w:themeFill="accent5"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7E2D5" w:themeFill="accent5" w:themeFillTint="33"/>
      </w:tcPr>
    </w:tblStylePr>
    <w:tblStylePr w:type="band1Vert">
      <w:tblPr/>
      <w:tcPr>
        <w:shd w:val="clear" w:color="auto" w:fill="EBB997" w:themeFill="accent5" w:themeFillTint="7F"/>
      </w:tcPr>
    </w:tblStylePr>
    <w:tblStylePr w:type="band1Horz">
      <w:tblPr/>
      <w:tcPr>
        <w:tcBorders>
          <w:insideH w:val="single" w:sz="6" w:space="0"/>
          <w:insideV w:val="single" w:sz="6" w:space="0"/>
        </w:tcBorders>
        <w:shd w:val="clear" w:color="auto" w:fill="EBB997" w:themeFill="accent5" w:themeFillTint="7F"/>
      </w:tcPr>
    </w:tblStylePr>
    <w:tblStylePr w:type="nwCell">
      <w:tblPr/>
      <w:tcPr>
        <w:shd w:val="clear" w:color="auto" w:fill="FFFFFF" w:themeFill="background1"/>
      </w:tcPr>
    </w:tblStylePr>
  </w:style>
  <w:style w:type="table" w:styleId="213">
    <w:name w:val="Medium Grid 2 Accent 6"/>
    <w:basedOn w:val="106"/>
    <w:semiHidden/>
    <w:unhideWhenUsed/>
    <w:uiPriority w:val="68"/>
    <w:pPr>
      <w:spacing w:after="0" w:line="240" w:lineRule="auto"/>
    </w:pPr>
    <w:rPr>
      <w:rFonts w:asciiTheme="majorHAnsi" w:hAnsiTheme="majorHAnsi" w:eastAsiaTheme="majorEastAsia" w:cstheme="majorBidi"/>
      <w:color w:val="000000" w:themeColor="text1"/>
      <w14:textFill>
        <w14:solidFill>
          <w14:schemeClr w14:val="tx1"/>
        </w14:solidFill>
      </w14:textFill>
    </w:rPr>
    <w:tblPr>
      <w:tblBorders>
        <w:top w:val="single" w:color="DEBC53" w:themeColor="accent6" w:sz="8" w:space="0"/>
        <w:left w:val="single" w:color="DEBC53" w:themeColor="accent6" w:sz="8" w:space="0"/>
        <w:bottom w:val="single" w:color="DEBC53" w:themeColor="accent6" w:sz="8" w:space="0"/>
        <w:right w:val="single" w:color="DEBC53" w:themeColor="accent6" w:sz="8" w:space="0"/>
        <w:insideH w:val="single" w:color="DEBC53" w:themeColor="accent6" w:sz="8" w:space="0"/>
        <w:insideV w:val="single" w:color="DEBC53" w:themeColor="accent6" w:sz="8" w:space="0"/>
      </w:tblBorders>
    </w:tblPr>
    <w:tcPr>
      <w:shd w:val="clear" w:color="auto" w:fill="F6EED4" w:themeFill="accent6" w:themeFillTint="3F"/>
    </w:tcPr>
    <w:tblStylePr w:type="firstRow">
      <w:rPr>
        <w:b/>
        <w:bCs/>
        <w:color w:val="000000" w:themeColor="text1"/>
        <w14:textFill>
          <w14:solidFill>
            <w14:schemeClr w14:val="tx1"/>
          </w14:solidFill>
        </w14:textFill>
      </w:rPr>
      <w:tblPr/>
      <w:tcPr>
        <w:shd w:val="clear" w:color="auto" w:fill="FBF8EE" w:themeFill="accent6" w:themeFillTint="19"/>
      </w:tcPr>
    </w:tblStylePr>
    <w:tblStylePr w:type="lastRow">
      <w:rPr>
        <w:b/>
        <w:bCs/>
        <w:color w:val="000000" w:themeColor="text1"/>
        <w14:textFill>
          <w14:solidFill>
            <w14:schemeClr w14:val="tx1"/>
          </w14:solidFill>
        </w14:textFill>
      </w:rPr>
      <w:tblPr/>
      <w:tcPr>
        <w:tcBorders>
          <w:top w:val="single" w:color="000000" w:themeColor="text1" w:sz="12" w:space="0"/>
          <w:left w:val="nil"/>
          <w:bottom w:val="nil"/>
          <w:right w:val="nil"/>
          <w:insideH w:val="nil"/>
          <w:insideV w:val="nil"/>
        </w:tcBorders>
        <w:shd w:val="clear" w:color="auto" w:fill="FFFFFF" w:themeFill="background1"/>
      </w:tcPr>
    </w:tblStylePr>
    <w:tblStylePr w:type="firstCol">
      <w:rPr>
        <w:b/>
        <w:bCs/>
        <w:color w:val="000000" w:themeColor="text1"/>
        <w14:textFill>
          <w14:solidFill>
            <w14:schemeClr w14:val="tx1"/>
          </w14:solidFill>
        </w14:textFill>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14:textFill>
          <w14:solidFill>
            <w14:schemeClr w14:val="tx1"/>
          </w14:solidFill>
        </w14:textFill>
      </w:rPr>
      <w:tblPr/>
      <w:tcPr>
        <w:tcBorders>
          <w:top w:val="nil"/>
          <w:left w:val="nil"/>
          <w:bottom w:val="nil"/>
          <w:right w:val="nil"/>
          <w:insideH w:val="nil"/>
          <w:insideV w:val="nil"/>
        </w:tcBorders>
        <w:shd w:val="clear" w:color="auto" w:fill="F8F1DC" w:themeFill="accent6" w:themeFillTint="33"/>
      </w:tcPr>
    </w:tblStylePr>
    <w:tblStylePr w:type="band1Vert">
      <w:tblPr/>
      <w:tcPr>
        <w:shd w:val="clear" w:color="auto" w:fill="EEDDA9" w:themeFill="accent6" w:themeFillTint="7F"/>
      </w:tcPr>
    </w:tblStylePr>
    <w:tblStylePr w:type="band1Horz">
      <w:tblPr/>
      <w:tcPr>
        <w:tcBorders>
          <w:insideH w:val="single" w:sz="6" w:space="0"/>
          <w:insideV w:val="single" w:sz="6" w:space="0"/>
        </w:tcBorders>
        <w:shd w:val="clear" w:color="auto" w:fill="EEDDA9" w:themeFill="accent6" w:themeFillTint="7F"/>
      </w:tcPr>
    </w:tblStylePr>
    <w:tblStylePr w:type="nwCell">
      <w:tblPr/>
      <w:tcPr>
        <w:shd w:val="clear" w:color="auto" w:fill="FFFFFF" w:themeFill="background1"/>
      </w:tcPr>
    </w:tblStylePr>
  </w:style>
  <w:style w:type="table" w:styleId="214">
    <w:name w:val="Medium Grid 3"/>
    <w:basedOn w:val="106"/>
    <w:semiHidden/>
    <w:unhideWhenUsed/>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FBFBF" w:themeFill="tex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000000" w:themeFill="tex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000000" w:themeFill="tex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000000" w:themeFill="tex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000000" w:themeFill="tex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F7F7F" w:themeFill="tex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F7F7F" w:themeFill="text1" w:themeFillTint="7F"/>
      </w:tcPr>
    </w:tblStylePr>
  </w:style>
  <w:style w:type="table" w:styleId="215">
    <w:name w:val="Medium Grid 3 Accent 1"/>
    <w:basedOn w:val="106"/>
    <w:semiHidden/>
    <w:unhideWhenUsed/>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B8D8E6" w:themeFill="accent1"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214C5E" w:themeFill="accent1"/>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214C5E" w:themeFill="accent1"/>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214C5E" w:themeFill="accent1"/>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214C5E" w:themeFill="accent1"/>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71B2CD" w:themeFill="accent1"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71B2CD" w:themeFill="accent1" w:themeFillTint="7F"/>
      </w:tcPr>
    </w:tblStylePr>
  </w:style>
  <w:style w:type="table" w:styleId="216">
    <w:name w:val="Medium Grid 3 Accent 2"/>
    <w:basedOn w:val="106"/>
    <w:semiHidden/>
    <w:unhideWhenUsed/>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D2D1" w:themeFill="accent2"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DE4948" w:themeFill="accent2"/>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DE4948" w:themeFill="accent2"/>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DE4948" w:themeFill="accent2"/>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DE4948" w:themeFill="accent2"/>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A4A3" w:themeFill="accent2"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EEA4A3" w:themeFill="accent2" w:themeFillTint="7F"/>
      </w:tcPr>
    </w:tblStylePr>
  </w:style>
  <w:style w:type="table" w:styleId="217">
    <w:name w:val="Medium Grid 3 Accent 3"/>
    <w:basedOn w:val="106"/>
    <w:semiHidden/>
    <w:unhideWhenUsed/>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D8F1EA" w:themeFill="accent3"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62C7AD" w:themeFill="accent3"/>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62C7AD" w:themeFill="accent3"/>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62C7AD" w:themeFill="accent3"/>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62C7AD" w:themeFill="accent3"/>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B0E3D6" w:themeFill="accent3"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B0E3D6" w:themeFill="accent3" w:themeFillTint="7F"/>
      </w:tcPr>
    </w:tblStylePr>
  </w:style>
  <w:style w:type="table" w:styleId="218">
    <w:name w:val="Medium Grid 3 Accent 4"/>
    <w:basedOn w:val="106"/>
    <w:semiHidden/>
    <w:unhideWhenUsed/>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EDB6CC" w:themeFill="accent4"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731C3F" w:themeFill="accent4"/>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731C3F" w:themeFill="accent4"/>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731C3F" w:themeFill="accent4"/>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731C3F" w:themeFill="accent4"/>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DB6C98" w:themeFill="accent4"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DB6C98" w:themeFill="accent4" w:themeFillTint="7F"/>
      </w:tcPr>
    </w:tblStylePr>
  </w:style>
  <w:style w:type="table" w:styleId="219">
    <w:name w:val="Medium Grid 3 Accent 5"/>
    <w:basedOn w:val="106"/>
    <w:semiHidden/>
    <w:unhideWhenUsed/>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5DCCB"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D87330"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D87330"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D87330"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D87330"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BB997"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EBB997" w:themeFill="accent5" w:themeFillTint="7F"/>
      </w:tcPr>
    </w:tblStylePr>
  </w:style>
  <w:style w:type="table" w:styleId="220">
    <w:name w:val="Medium Grid 3 Accent 6"/>
    <w:basedOn w:val="106"/>
    <w:semiHidden/>
    <w:unhideWhenUsed/>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Pr>
    <w:tcPr>
      <w:shd w:val="clear" w:color="auto" w:fill="F6EED4" w:themeFill="accent6"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DEBC53" w:themeFill="accent6"/>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DEBC53" w:themeFill="accent6"/>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DEBC53" w:themeFill="accent6"/>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DEBC53" w:themeFill="accent6"/>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EEDDA9" w:themeFill="accent6"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EEDDA9" w:themeFill="accent6" w:themeFillTint="7F"/>
      </w:tcPr>
    </w:tblStylePr>
  </w:style>
  <w:style w:type="table" w:styleId="221">
    <w:name w:val="Dark List"/>
    <w:basedOn w:val="106"/>
    <w:semiHidden/>
    <w:unhideWhenUsed/>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000000" w:themeFill="tex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color="FFFFFF" w:themeColor="background1" w:sz="18" w:space="0"/>
          <w:insideH w:val="nil"/>
          <w:insideV w:val="nil"/>
        </w:tcBorders>
        <w:shd w:val="clear" w:color="auto" w:fill="000000" w:themeFill="text1" w:themeFillShade="BF"/>
      </w:tcPr>
    </w:tblStylePr>
    <w:tblStylePr w:type="lastCol">
      <w:tblPr/>
      <w:tcPr>
        <w:tcBorders>
          <w:top w:val="nil"/>
          <w:left w:val="single" w:color="FFFFFF" w:themeColor="background1" w:sz="18" w:space="0"/>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222">
    <w:name w:val="Dark List Accent 1"/>
    <w:basedOn w:val="106"/>
    <w:semiHidden/>
    <w:unhideWhenUsed/>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214C5E" w:themeFill="accent1"/>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10252E" w:themeFill="accent1" w:themeFillShade="7F"/>
      </w:tcPr>
    </w:tblStylePr>
    <w:tblStylePr w:type="firstCol">
      <w:tblPr/>
      <w:tcPr>
        <w:tcBorders>
          <w:top w:val="nil"/>
          <w:left w:val="nil"/>
          <w:bottom w:val="nil"/>
          <w:right w:val="single" w:color="FFFFFF" w:themeColor="background1" w:sz="18" w:space="0"/>
          <w:insideH w:val="nil"/>
          <w:insideV w:val="nil"/>
        </w:tcBorders>
        <w:shd w:val="clear" w:color="auto" w:fill="183846" w:themeFill="accent1" w:themeFillShade="BF"/>
      </w:tcPr>
    </w:tblStylePr>
    <w:tblStylePr w:type="lastCol">
      <w:tblPr/>
      <w:tcPr>
        <w:tcBorders>
          <w:top w:val="nil"/>
          <w:left w:val="single" w:color="FFFFFF" w:themeColor="background1" w:sz="18" w:space="0"/>
          <w:bottom w:val="nil"/>
          <w:right w:val="nil"/>
          <w:insideH w:val="nil"/>
          <w:insideV w:val="nil"/>
        </w:tcBorders>
        <w:shd w:val="clear" w:color="auto" w:fill="183846" w:themeFill="accent1" w:themeFillShade="BF"/>
      </w:tcPr>
    </w:tblStylePr>
    <w:tblStylePr w:type="band1Vert">
      <w:tblPr/>
      <w:tcPr>
        <w:tcBorders>
          <w:top w:val="nil"/>
          <w:left w:val="nil"/>
          <w:bottom w:val="nil"/>
          <w:right w:val="nil"/>
          <w:insideH w:val="nil"/>
          <w:insideV w:val="nil"/>
        </w:tcBorders>
        <w:shd w:val="clear" w:color="auto" w:fill="183846" w:themeFill="accent1" w:themeFillShade="BF"/>
      </w:tcPr>
    </w:tblStylePr>
    <w:tblStylePr w:type="band1Horz">
      <w:tblPr/>
      <w:tcPr>
        <w:tcBorders>
          <w:top w:val="nil"/>
          <w:left w:val="nil"/>
          <w:bottom w:val="nil"/>
          <w:right w:val="nil"/>
          <w:insideH w:val="nil"/>
          <w:insideV w:val="nil"/>
        </w:tcBorders>
        <w:shd w:val="clear" w:color="auto" w:fill="183846" w:themeFill="accent1" w:themeFillShade="BF"/>
      </w:tcPr>
    </w:tblStylePr>
  </w:style>
  <w:style w:type="table" w:styleId="223">
    <w:name w:val="Dark List Accent 2"/>
    <w:basedOn w:val="106"/>
    <w:semiHidden/>
    <w:unhideWhenUsed/>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DE4948" w:themeFill="accent2"/>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C1716" w:themeFill="accent2" w:themeFillShade="7F"/>
      </w:tcPr>
    </w:tblStylePr>
    <w:tblStylePr w:type="firstCol">
      <w:tblPr/>
      <w:tcPr>
        <w:tcBorders>
          <w:top w:val="nil"/>
          <w:left w:val="nil"/>
          <w:bottom w:val="nil"/>
          <w:right w:val="single" w:color="FFFFFF" w:themeColor="background1" w:sz="18" w:space="0"/>
          <w:insideH w:val="nil"/>
          <w:insideV w:val="nil"/>
        </w:tcBorders>
        <w:shd w:val="clear" w:color="auto" w:fill="BA2221" w:themeFill="accent2" w:themeFillShade="BF"/>
      </w:tcPr>
    </w:tblStylePr>
    <w:tblStylePr w:type="lastCol">
      <w:tblPr/>
      <w:tcPr>
        <w:tcBorders>
          <w:top w:val="nil"/>
          <w:left w:val="single" w:color="FFFFFF" w:themeColor="background1" w:sz="18" w:space="0"/>
          <w:bottom w:val="nil"/>
          <w:right w:val="nil"/>
          <w:insideH w:val="nil"/>
          <w:insideV w:val="nil"/>
        </w:tcBorders>
        <w:shd w:val="clear" w:color="auto" w:fill="BA2221" w:themeFill="accent2" w:themeFillShade="BF"/>
      </w:tcPr>
    </w:tblStylePr>
    <w:tblStylePr w:type="band1Vert">
      <w:tblPr/>
      <w:tcPr>
        <w:tcBorders>
          <w:top w:val="nil"/>
          <w:left w:val="nil"/>
          <w:bottom w:val="nil"/>
          <w:right w:val="nil"/>
          <w:insideH w:val="nil"/>
          <w:insideV w:val="nil"/>
        </w:tcBorders>
        <w:shd w:val="clear" w:color="auto" w:fill="BA2221" w:themeFill="accent2" w:themeFillShade="BF"/>
      </w:tcPr>
    </w:tblStylePr>
    <w:tblStylePr w:type="band1Horz">
      <w:tblPr/>
      <w:tcPr>
        <w:tcBorders>
          <w:top w:val="nil"/>
          <w:left w:val="nil"/>
          <w:bottom w:val="nil"/>
          <w:right w:val="nil"/>
          <w:insideH w:val="nil"/>
          <w:insideV w:val="nil"/>
        </w:tcBorders>
        <w:shd w:val="clear" w:color="auto" w:fill="BA2221" w:themeFill="accent2" w:themeFillShade="BF"/>
      </w:tcPr>
    </w:tblStylePr>
  </w:style>
  <w:style w:type="table" w:styleId="224">
    <w:name w:val="Dark List Accent 3"/>
    <w:basedOn w:val="106"/>
    <w:semiHidden/>
    <w:unhideWhenUsed/>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62C7AD" w:themeFill="accent3"/>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266D5A" w:themeFill="accent3" w:themeFillShade="7F"/>
      </w:tcPr>
    </w:tblStylePr>
    <w:tblStylePr w:type="firstCol">
      <w:tblPr/>
      <w:tcPr>
        <w:tcBorders>
          <w:top w:val="nil"/>
          <w:left w:val="nil"/>
          <w:bottom w:val="nil"/>
          <w:right w:val="single" w:color="FFFFFF" w:themeColor="background1" w:sz="18" w:space="0"/>
          <w:insideH w:val="nil"/>
          <w:insideV w:val="nil"/>
        </w:tcBorders>
        <w:shd w:val="clear" w:color="auto" w:fill="3AA388" w:themeFill="accent3" w:themeFillShade="BF"/>
      </w:tcPr>
    </w:tblStylePr>
    <w:tblStylePr w:type="lastCol">
      <w:tblPr/>
      <w:tcPr>
        <w:tcBorders>
          <w:top w:val="nil"/>
          <w:left w:val="single" w:color="FFFFFF" w:themeColor="background1" w:sz="18" w:space="0"/>
          <w:bottom w:val="nil"/>
          <w:right w:val="nil"/>
          <w:insideH w:val="nil"/>
          <w:insideV w:val="nil"/>
        </w:tcBorders>
        <w:shd w:val="clear" w:color="auto" w:fill="3AA388" w:themeFill="accent3" w:themeFillShade="BF"/>
      </w:tcPr>
    </w:tblStylePr>
    <w:tblStylePr w:type="band1Vert">
      <w:tblPr/>
      <w:tcPr>
        <w:tcBorders>
          <w:top w:val="nil"/>
          <w:left w:val="nil"/>
          <w:bottom w:val="nil"/>
          <w:right w:val="nil"/>
          <w:insideH w:val="nil"/>
          <w:insideV w:val="nil"/>
        </w:tcBorders>
        <w:shd w:val="clear" w:color="auto" w:fill="3AA388" w:themeFill="accent3" w:themeFillShade="BF"/>
      </w:tcPr>
    </w:tblStylePr>
    <w:tblStylePr w:type="band1Horz">
      <w:tblPr/>
      <w:tcPr>
        <w:tcBorders>
          <w:top w:val="nil"/>
          <w:left w:val="nil"/>
          <w:bottom w:val="nil"/>
          <w:right w:val="nil"/>
          <w:insideH w:val="nil"/>
          <w:insideV w:val="nil"/>
        </w:tcBorders>
        <w:shd w:val="clear" w:color="auto" w:fill="3AA388" w:themeFill="accent3" w:themeFillShade="BF"/>
      </w:tcPr>
    </w:tblStylePr>
  </w:style>
  <w:style w:type="table" w:styleId="225">
    <w:name w:val="Dark List Accent 4"/>
    <w:basedOn w:val="106"/>
    <w:semiHidden/>
    <w:unhideWhenUsed/>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731C3F" w:themeFill="accent4"/>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390D1F" w:themeFill="accent4" w:themeFillShade="7F"/>
      </w:tcPr>
    </w:tblStylePr>
    <w:tblStylePr w:type="firstCol">
      <w:tblPr/>
      <w:tcPr>
        <w:tcBorders>
          <w:top w:val="nil"/>
          <w:left w:val="nil"/>
          <w:bottom w:val="nil"/>
          <w:right w:val="single" w:color="FFFFFF" w:themeColor="background1" w:sz="18" w:space="0"/>
          <w:insideH w:val="nil"/>
          <w:insideV w:val="nil"/>
        </w:tcBorders>
        <w:shd w:val="clear" w:color="auto" w:fill="56142F" w:themeFill="accent4" w:themeFillShade="BF"/>
      </w:tcPr>
    </w:tblStylePr>
    <w:tblStylePr w:type="lastCol">
      <w:tblPr/>
      <w:tcPr>
        <w:tcBorders>
          <w:top w:val="nil"/>
          <w:left w:val="single" w:color="FFFFFF" w:themeColor="background1" w:sz="18" w:space="0"/>
          <w:bottom w:val="nil"/>
          <w:right w:val="nil"/>
          <w:insideH w:val="nil"/>
          <w:insideV w:val="nil"/>
        </w:tcBorders>
        <w:shd w:val="clear" w:color="auto" w:fill="56142F" w:themeFill="accent4" w:themeFillShade="BF"/>
      </w:tcPr>
    </w:tblStylePr>
    <w:tblStylePr w:type="band1Vert">
      <w:tblPr/>
      <w:tcPr>
        <w:tcBorders>
          <w:top w:val="nil"/>
          <w:left w:val="nil"/>
          <w:bottom w:val="nil"/>
          <w:right w:val="nil"/>
          <w:insideH w:val="nil"/>
          <w:insideV w:val="nil"/>
        </w:tcBorders>
        <w:shd w:val="clear" w:color="auto" w:fill="56142F" w:themeFill="accent4" w:themeFillShade="BF"/>
      </w:tcPr>
    </w:tblStylePr>
    <w:tblStylePr w:type="band1Horz">
      <w:tblPr/>
      <w:tcPr>
        <w:tcBorders>
          <w:top w:val="nil"/>
          <w:left w:val="nil"/>
          <w:bottom w:val="nil"/>
          <w:right w:val="nil"/>
          <w:insideH w:val="nil"/>
          <w:insideV w:val="nil"/>
        </w:tcBorders>
        <w:shd w:val="clear" w:color="auto" w:fill="56142F" w:themeFill="accent4" w:themeFillShade="BF"/>
      </w:tcPr>
    </w:tblStylePr>
  </w:style>
  <w:style w:type="table" w:styleId="226">
    <w:name w:val="Dark List Accent 5"/>
    <w:basedOn w:val="106"/>
    <w:semiHidden/>
    <w:unhideWhenUsed/>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D87330" w:themeFill="accent5"/>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6E3814" w:themeFill="accent5" w:themeFillShade="7F"/>
      </w:tcPr>
    </w:tblStylePr>
    <w:tblStylePr w:type="firstCol">
      <w:tblPr/>
      <w:tcPr>
        <w:tcBorders>
          <w:top w:val="nil"/>
          <w:left w:val="nil"/>
          <w:bottom w:val="nil"/>
          <w:right w:val="single" w:color="FFFFFF" w:themeColor="background1" w:sz="18" w:space="0"/>
          <w:insideH w:val="nil"/>
          <w:insideV w:val="nil"/>
        </w:tcBorders>
        <w:shd w:val="clear" w:color="auto" w:fill="A6551F" w:themeFill="accent5" w:themeFillShade="BF"/>
      </w:tcPr>
    </w:tblStylePr>
    <w:tblStylePr w:type="lastCol">
      <w:tblPr/>
      <w:tcPr>
        <w:tcBorders>
          <w:top w:val="nil"/>
          <w:left w:val="single" w:color="FFFFFF" w:themeColor="background1" w:sz="18" w:space="0"/>
          <w:bottom w:val="nil"/>
          <w:right w:val="nil"/>
          <w:insideH w:val="nil"/>
          <w:insideV w:val="nil"/>
        </w:tcBorders>
        <w:shd w:val="clear" w:color="auto" w:fill="A6551F" w:themeFill="accent5" w:themeFillShade="BF"/>
      </w:tcPr>
    </w:tblStylePr>
    <w:tblStylePr w:type="band1Vert">
      <w:tblPr/>
      <w:tcPr>
        <w:tcBorders>
          <w:top w:val="nil"/>
          <w:left w:val="nil"/>
          <w:bottom w:val="nil"/>
          <w:right w:val="nil"/>
          <w:insideH w:val="nil"/>
          <w:insideV w:val="nil"/>
        </w:tcBorders>
        <w:shd w:val="clear" w:color="auto" w:fill="A6551F" w:themeFill="accent5" w:themeFillShade="BF"/>
      </w:tcPr>
    </w:tblStylePr>
    <w:tblStylePr w:type="band1Horz">
      <w:tblPr/>
      <w:tcPr>
        <w:tcBorders>
          <w:top w:val="nil"/>
          <w:left w:val="nil"/>
          <w:bottom w:val="nil"/>
          <w:right w:val="nil"/>
          <w:insideH w:val="nil"/>
          <w:insideV w:val="nil"/>
        </w:tcBorders>
        <w:shd w:val="clear" w:color="auto" w:fill="A6551F" w:themeFill="accent5" w:themeFillShade="BF"/>
      </w:tcPr>
    </w:tblStylePr>
  </w:style>
  <w:style w:type="table" w:styleId="227">
    <w:name w:val="Dark List Accent 6"/>
    <w:basedOn w:val="106"/>
    <w:uiPriority w:val="70"/>
    <w:pPr>
      <w:spacing w:after="0" w:line="240" w:lineRule="auto"/>
    </w:pPr>
    <w:rPr>
      <w:color w:val="FFFFFF" w:themeColor="background1"/>
      <w14:textFill>
        <w14:solidFill>
          <w14:schemeClr w14:val="bg1"/>
        </w14:solidFill>
      </w14:textFill>
    </w:rPr>
    <w:tblPr>
      <w:tblStyleRowBandSize w:val="1"/>
      <w:tblStyleColBandSize w:val="1"/>
    </w:tblPr>
    <w:tcPr>
      <w:shd w:val="clear" w:color="auto" w:fill="DEBC53" w:themeFill="accent6"/>
    </w:tcPr>
    <w:tblStylePr w:type="firstRow">
      <w:rPr>
        <w:b/>
        <w:bCs/>
      </w:rPr>
      <w:tblPr/>
      <w:tcPr>
        <w:tcBorders>
          <w:top w:val="nil"/>
          <w:left w:val="nil"/>
          <w:bottom w:val="single" w:color="FFFFFF" w:themeColor="background1" w:sz="18" w:space="0"/>
          <w:right w:val="nil"/>
          <w:insideH w:val="nil"/>
          <w:insideV w:val="nil"/>
        </w:tcBorders>
        <w:shd w:val="clear" w:color="auto" w:fill="000000" w:themeFill="text1"/>
      </w:tcPr>
    </w:tblStylePr>
    <w:tblStylePr w:type="lastRow">
      <w:tblPr/>
      <w:tcPr>
        <w:tcBorders>
          <w:top w:val="single" w:color="FFFFFF" w:themeColor="background1" w:sz="18" w:space="0"/>
          <w:left w:val="nil"/>
          <w:bottom w:val="nil"/>
          <w:right w:val="nil"/>
          <w:insideH w:val="nil"/>
          <w:insideV w:val="nil"/>
        </w:tcBorders>
        <w:shd w:val="clear" w:color="auto" w:fill="7F6618" w:themeFill="accent6" w:themeFillShade="7F"/>
      </w:tcPr>
    </w:tblStylePr>
    <w:tblStylePr w:type="firstCol">
      <w:tblPr/>
      <w:tcPr>
        <w:tcBorders>
          <w:top w:val="nil"/>
          <w:left w:val="nil"/>
          <w:bottom w:val="nil"/>
          <w:right w:val="single" w:color="FFFFFF" w:themeColor="background1" w:sz="18" w:space="0"/>
          <w:insideH w:val="nil"/>
          <w:insideV w:val="nil"/>
        </w:tcBorders>
        <w:shd w:val="clear" w:color="auto" w:fill="BF9924" w:themeFill="accent6" w:themeFillShade="BF"/>
      </w:tcPr>
    </w:tblStylePr>
    <w:tblStylePr w:type="lastCol">
      <w:tblPr/>
      <w:tcPr>
        <w:tcBorders>
          <w:top w:val="nil"/>
          <w:left w:val="single" w:color="FFFFFF" w:themeColor="background1" w:sz="18" w:space="0"/>
          <w:bottom w:val="nil"/>
          <w:right w:val="nil"/>
          <w:insideH w:val="nil"/>
          <w:insideV w:val="nil"/>
        </w:tcBorders>
        <w:shd w:val="clear" w:color="auto" w:fill="BF9924" w:themeFill="accent6" w:themeFillShade="BF"/>
      </w:tcPr>
    </w:tblStylePr>
    <w:tblStylePr w:type="band1Vert">
      <w:tblPr/>
      <w:tcPr>
        <w:tcBorders>
          <w:top w:val="nil"/>
          <w:left w:val="nil"/>
          <w:bottom w:val="nil"/>
          <w:right w:val="nil"/>
          <w:insideH w:val="nil"/>
          <w:insideV w:val="nil"/>
        </w:tcBorders>
        <w:shd w:val="clear" w:color="auto" w:fill="BF9924" w:themeFill="accent6" w:themeFillShade="BF"/>
      </w:tcPr>
    </w:tblStylePr>
    <w:tblStylePr w:type="band1Horz">
      <w:tblPr/>
      <w:tcPr>
        <w:tcBorders>
          <w:top w:val="nil"/>
          <w:left w:val="nil"/>
          <w:bottom w:val="nil"/>
          <w:right w:val="nil"/>
          <w:insideH w:val="nil"/>
          <w:insideV w:val="nil"/>
        </w:tcBorders>
        <w:shd w:val="clear" w:color="auto" w:fill="BF9924" w:themeFill="accent6" w:themeFillShade="BF"/>
      </w:tcPr>
    </w:tblStylePr>
  </w:style>
  <w:style w:type="table" w:styleId="228">
    <w:name w:val="Colorful Shading"/>
    <w:basedOn w:val="106"/>
    <w:semiHidden/>
    <w:unhideWhenUsed/>
    <w:uiPriority w:val="71"/>
    <w:pPr>
      <w:spacing w:after="0" w:line="240" w:lineRule="auto"/>
    </w:pPr>
    <w:rPr>
      <w:color w:val="000000" w:themeColor="text1"/>
      <w14:textFill>
        <w14:solidFill>
          <w14:schemeClr w14:val="tx1"/>
        </w14:solidFill>
      </w14:textFill>
    </w:rPr>
    <w:tblPr>
      <w:tblBorders>
        <w:top w:val="single" w:color="DE4948" w:themeColor="accent2" w:sz="24" w:space="0"/>
        <w:left w:val="single" w:color="000000" w:themeColor="text1" w:sz="4" w:space="0"/>
        <w:bottom w:val="single" w:color="000000" w:themeColor="text1" w:sz="4" w:space="0"/>
        <w:right w:val="single" w:color="000000" w:themeColor="text1" w:sz="4" w:space="0"/>
        <w:insideH w:val="single" w:color="FFFFFF" w:themeColor="background1" w:sz="4" w:space="0"/>
        <w:insideV w:val="single" w:color="FFFFFF" w:themeColor="background1" w:sz="4" w:space="0"/>
      </w:tblBorders>
    </w:tblPr>
    <w:tcPr>
      <w:shd w:val="clear" w:color="auto" w:fill="E5E5E5" w:themeFill="tex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000000" w:themeFill="tex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000000" w:themeFill="tex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7F7F7F" w:themeFill="tex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29">
    <w:name w:val="Colorful Shading Accent 1"/>
    <w:basedOn w:val="106"/>
    <w:semiHidden/>
    <w:unhideWhenUsed/>
    <w:uiPriority w:val="71"/>
    <w:pPr>
      <w:spacing w:after="0" w:line="240" w:lineRule="auto"/>
    </w:pPr>
    <w:rPr>
      <w:color w:val="000000" w:themeColor="text1"/>
      <w14:textFill>
        <w14:solidFill>
          <w14:schemeClr w14:val="tx1"/>
        </w14:solidFill>
      </w14:textFill>
    </w:rPr>
    <w:tblPr>
      <w:tblBorders>
        <w:top w:val="single" w:color="DE4948" w:themeColor="accent2" w:sz="24" w:space="0"/>
        <w:left w:val="single" w:color="214C5E" w:themeColor="accent1" w:sz="4" w:space="0"/>
        <w:bottom w:val="single" w:color="214C5E" w:themeColor="accent1" w:sz="4" w:space="0"/>
        <w:right w:val="single" w:color="214C5E" w:themeColor="accent1" w:sz="4" w:space="0"/>
        <w:insideH w:val="single" w:color="FFFFFF" w:themeColor="background1" w:sz="4" w:space="0"/>
        <w:insideV w:val="single" w:color="FFFFFF" w:themeColor="background1" w:sz="4" w:space="0"/>
      </w:tblBorders>
    </w:tblPr>
    <w:tcPr>
      <w:shd w:val="clear" w:color="auto" w:fill="E3EFF5" w:themeFill="accent1"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132D38" w:themeFill="accent1"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132D38" w:themeFill="accent1"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132D38" w:themeFill="accent1" w:themeFillShade="99"/>
      </w:tcPr>
    </w:tblStylePr>
    <w:tblStylePr w:type="band1Vert">
      <w:tblPr/>
      <w:tcPr>
        <w:shd w:val="clear" w:color="auto" w:fill="8DC1D7" w:themeFill="accent1" w:themeFillTint="66"/>
      </w:tcPr>
    </w:tblStylePr>
    <w:tblStylePr w:type="band1Horz">
      <w:tblPr/>
      <w:tcPr>
        <w:shd w:val="clear" w:color="auto" w:fill="71B2CD" w:themeFill="accent1"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30">
    <w:name w:val="Colorful Shading Accent 2"/>
    <w:basedOn w:val="106"/>
    <w:semiHidden/>
    <w:unhideWhenUsed/>
    <w:qFormat/>
    <w:uiPriority w:val="71"/>
    <w:pPr>
      <w:spacing w:after="0" w:line="240" w:lineRule="auto"/>
    </w:pPr>
    <w:rPr>
      <w:color w:val="000000" w:themeColor="text1"/>
      <w14:textFill>
        <w14:solidFill>
          <w14:schemeClr w14:val="tx1"/>
        </w14:solidFill>
      </w14:textFill>
    </w:rPr>
    <w:tblPr>
      <w:tblBorders>
        <w:top w:val="single" w:color="DE4948" w:themeColor="accent2" w:sz="24" w:space="0"/>
        <w:left w:val="single" w:color="DE4948" w:themeColor="accent2" w:sz="4" w:space="0"/>
        <w:bottom w:val="single" w:color="DE4948" w:themeColor="accent2" w:sz="4" w:space="0"/>
        <w:right w:val="single" w:color="DE4948" w:themeColor="accent2" w:sz="4" w:space="0"/>
        <w:insideH w:val="single" w:color="FFFFFF" w:themeColor="background1" w:sz="4" w:space="0"/>
        <w:insideV w:val="single" w:color="FFFFFF" w:themeColor="background1" w:sz="4" w:space="0"/>
      </w:tblBorders>
    </w:tblPr>
    <w:tcPr>
      <w:shd w:val="clear" w:color="auto" w:fill="FBEDED" w:themeFill="accent2" w:themeFillTint="19"/>
    </w:tcPr>
    <w:tblStylePr w:type="firstRow">
      <w:rPr>
        <w:b/>
        <w:bCs/>
      </w:rPr>
      <w:tblPr/>
      <w:tcPr>
        <w:tcBorders>
          <w:top w:val="nil"/>
          <w:left w:val="nil"/>
          <w:bottom w:val="single" w:color="DE4948" w:themeColor="accent2"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951B1A" w:themeFill="accent2"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951B1A" w:themeFill="accent2"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951B1A" w:themeFill="accent2" w:themeFillShade="99"/>
      </w:tcPr>
    </w:tblStylePr>
    <w:tblStylePr w:type="band1Vert">
      <w:tblPr/>
      <w:tcPr>
        <w:shd w:val="clear" w:color="auto" w:fill="F1B6B5" w:themeFill="accent2" w:themeFillTint="66"/>
      </w:tcPr>
    </w:tblStylePr>
    <w:tblStylePr w:type="band1Horz">
      <w:tblPr/>
      <w:tcPr>
        <w:shd w:val="clear" w:color="auto" w:fill="EEA4A3" w:themeFill="accent2"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31">
    <w:name w:val="Colorful Shading Accent 3"/>
    <w:basedOn w:val="106"/>
    <w:semiHidden/>
    <w:unhideWhenUsed/>
    <w:uiPriority w:val="71"/>
    <w:pPr>
      <w:spacing w:after="0" w:line="240" w:lineRule="auto"/>
    </w:pPr>
    <w:rPr>
      <w:color w:val="000000" w:themeColor="text1"/>
      <w14:textFill>
        <w14:solidFill>
          <w14:schemeClr w14:val="tx1"/>
        </w14:solidFill>
      </w14:textFill>
    </w:rPr>
    <w:tblPr>
      <w:tblBorders>
        <w:top w:val="single" w:color="731C3F" w:themeColor="accent4" w:sz="24" w:space="0"/>
        <w:left w:val="single" w:color="62C7AD" w:themeColor="accent3" w:sz="4" w:space="0"/>
        <w:bottom w:val="single" w:color="62C7AD" w:themeColor="accent3" w:sz="4" w:space="0"/>
        <w:right w:val="single" w:color="62C7AD" w:themeColor="accent3" w:sz="4" w:space="0"/>
        <w:insideH w:val="single" w:color="FFFFFF" w:themeColor="background1" w:sz="4" w:space="0"/>
        <w:insideV w:val="single" w:color="FFFFFF" w:themeColor="background1" w:sz="4" w:space="0"/>
      </w:tblBorders>
    </w:tblPr>
    <w:tcPr>
      <w:shd w:val="clear" w:color="auto" w:fill="EFF9F6" w:themeFill="accent3" w:themeFillTint="19"/>
    </w:tcPr>
    <w:tblStylePr w:type="firstRow">
      <w:rPr>
        <w:b/>
        <w:bCs/>
      </w:rPr>
      <w:tblPr/>
      <w:tcPr>
        <w:tcBorders>
          <w:top w:val="nil"/>
          <w:left w:val="nil"/>
          <w:bottom w:val="single" w:color="731C3F" w:themeColor="accent4"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2E836D" w:themeFill="accent3"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2E836D" w:themeFill="accent3"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2E836D" w:themeFill="accent3" w:themeFillShade="99"/>
      </w:tcPr>
    </w:tblStylePr>
    <w:tblStylePr w:type="band1Vert">
      <w:tblPr/>
      <w:tcPr>
        <w:shd w:val="clear" w:color="auto" w:fill="C0E8DE" w:themeFill="accent3" w:themeFillTint="66"/>
      </w:tcPr>
    </w:tblStylePr>
    <w:tblStylePr w:type="band1Horz">
      <w:tblPr/>
      <w:tcPr>
        <w:shd w:val="clear" w:color="auto" w:fill="B0E3D6" w:themeFill="accent3" w:themeFillTint="7F"/>
      </w:tcPr>
    </w:tblStylePr>
  </w:style>
  <w:style w:type="table" w:styleId="232">
    <w:name w:val="Colorful Shading Accent 4"/>
    <w:basedOn w:val="106"/>
    <w:semiHidden/>
    <w:unhideWhenUsed/>
    <w:qFormat/>
    <w:uiPriority w:val="71"/>
    <w:pPr>
      <w:spacing w:after="0" w:line="240" w:lineRule="auto"/>
    </w:pPr>
    <w:rPr>
      <w:color w:val="000000" w:themeColor="text1"/>
      <w14:textFill>
        <w14:solidFill>
          <w14:schemeClr w14:val="tx1"/>
        </w14:solidFill>
      </w14:textFill>
    </w:rPr>
    <w:tblPr>
      <w:tblBorders>
        <w:top w:val="single" w:color="62C7AD" w:themeColor="accent3" w:sz="24" w:space="0"/>
        <w:left w:val="single" w:color="731C3F" w:themeColor="accent4" w:sz="4" w:space="0"/>
        <w:bottom w:val="single" w:color="731C3F" w:themeColor="accent4" w:sz="4" w:space="0"/>
        <w:right w:val="single" w:color="731C3F" w:themeColor="accent4" w:sz="4" w:space="0"/>
        <w:insideH w:val="single" w:color="FFFFFF" w:themeColor="background1" w:sz="4" w:space="0"/>
        <w:insideV w:val="single" w:color="FFFFFF" w:themeColor="background1" w:sz="4" w:space="0"/>
      </w:tblBorders>
    </w:tblPr>
    <w:tcPr>
      <w:shd w:val="clear" w:color="auto" w:fill="F7E2EA" w:themeFill="accent4" w:themeFillTint="19"/>
    </w:tcPr>
    <w:tblStylePr w:type="firstRow">
      <w:rPr>
        <w:b/>
        <w:bCs/>
      </w:rPr>
      <w:tblPr/>
      <w:tcPr>
        <w:tcBorders>
          <w:top w:val="nil"/>
          <w:left w:val="nil"/>
          <w:bottom w:val="single" w:color="62C7AD" w:themeColor="accent3"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441025" w:themeFill="accent4"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441025" w:themeFill="accent4"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441025" w:themeFill="accent4" w:themeFillShade="99"/>
      </w:tcPr>
    </w:tblStylePr>
    <w:tblStylePr w:type="band1Vert">
      <w:tblPr/>
      <w:tcPr>
        <w:shd w:val="clear" w:color="auto" w:fill="E288AC" w:themeFill="accent4" w:themeFillTint="66"/>
      </w:tcPr>
    </w:tblStylePr>
    <w:tblStylePr w:type="band1Horz">
      <w:tblPr/>
      <w:tcPr>
        <w:shd w:val="clear" w:color="auto" w:fill="DB6C98" w:themeFill="accent4"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33">
    <w:name w:val="Colorful Shading Accent 5"/>
    <w:basedOn w:val="106"/>
    <w:semiHidden/>
    <w:unhideWhenUsed/>
    <w:qFormat/>
    <w:uiPriority w:val="71"/>
    <w:pPr>
      <w:spacing w:after="0" w:line="240" w:lineRule="auto"/>
    </w:pPr>
    <w:rPr>
      <w:color w:val="000000" w:themeColor="text1"/>
      <w14:textFill>
        <w14:solidFill>
          <w14:schemeClr w14:val="tx1"/>
        </w14:solidFill>
      </w14:textFill>
    </w:rPr>
    <w:tblPr>
      <w:tblBorders>
        <w:top w:val="single" w:color="DEBC53" w:themeColor="accent6" w:sz="24" w:space="0"/>
        <w:left w:val="single" w:color="D87330" w:themeColor="accent5" w:sz="4" w:space="0"/>
        <w:bottom w:val="single" w:color="D87330" w:themeColor="accent5" w:sz="4" w:space="0"/>
        <w:right w:val="single" w:color="D87330" w:themeColor="accent5" w:sz="4" w:space="0"/>
        <w:insideH w:val="single" w:color="FFFFFF" w:themeColor="background1" w:sz="4" w:space="0"/>
        <w:insideV w:val="single" w:color="FFFFFF" w:themeColor="background1" w:sz="4" w:space="0"/>
      </w:tblBorders>
    </w:tblPr>
    <w:tcPr>
      <w:shd w:val="clear" w:color="auto" w:fill="FBF1EA" w:themeFill="accent5" w:themeFillTint="19"/>
    </w:tcPr>
    <w:tblStylePr w:type="firstRow">
      <w:rPr>
        <w:b/>
        <w:bCs/>
      </w:rPr>
      <w:tblPr/>
      <w:tcPr>
        <w:tcBorders>
          <w:top w:val="nil"/>
          <w:left w:val="nil"/>
          <w:bottom w:val="single" w:color="DEBC53" w:themeColor="accent6"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854419" w:themeFill="accent5"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854419" w:themeFill="accent5"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854419" w:themeFill="accent5" w:themeFillShade="99"/>
      </w:tcPr>
    </w:tblStylePr>
    <w:tblStylePr w:type="band1Vert">
      <w:tblPr/>
      <w:tcPr>
        <w:shd w:val="clear" w:color="auto" w:fill="EFC6AC" w:themeFill="accent5" w:themeFillTint="66"/>
      </w:tcPr>
    </w:tblStylePr>
    <w:tblStylePr w:type="band1Horz">
      <w:tblPr/>
      <w:tcPr>
        <w:shd w:val="clear" w:color="auto" w:fill="EBB997" w:themeFill="accent5"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34">
    <w:name w:val="Colorful Shading Accent 6"/>
    <w:basedOn w:val="106"/>
    <w:uiPriority w:val="71"/>
    <w:pPr>
      <w:spacing w:after="0" w:line="240" w:lineRule="auto"/>
    </w:pPr>
    <w:rPr>
      <w:color w:val="000000" w:themeColor="text1"/>
      <w14:textFill>
        <w14:solidFill>
          <w14:schemeClr w14:val="tx1"/>
        </w14:solidFill>
      </w14:textFill>
    </w:rPr>
    <w:tblPr>
      <w:tblBorders>
        <w:top w:val="single" w:color="D87330" w:themeColor="accent5" w:sz="24" w:space="0"/>
        <w:left w:val="single" w:color="DEBC53" w:themeColor="accent6" w:sz="4" w:space="0"/>
        <w:bottom w:val="single" w:color="DEBC53" w:themeColor="accent6" w:sz="4" w:space="0"/>
        <w:right w:val="single" w:color="DEBC53" w:themeColor="accent6" w:sz="4" w:space="0"/>
        <w:insideH w:val="single" w:color="FFFFFF" w:themeColor="background1" w:sz="4" w:space="0"/>
        <w:insideV w:val="single" w:color="FFFFFF" w:themeColor="background1" w:sz="4" w:space="0"/>
      </w:tblBorders>
    </w:tblPr>
    <w:tcPr>
      <w:shd w:val="clear" w:color="auto" w:fill="FBF8EE" w:themeFill="accent6" w:themeFillTint="19"/>
    </w:tcPr>
    <w:tblStylePr w:type="firstRow">
      <w:rPr>
        <w:b/>
        <w:bCs/>
      </w:rPr>
      <w:tblPr/>
      <w:tcPr>
        <w:tcBorders>
          <w:top w:val="nil"/>
          <w:left w:val="nil"/>
          <w:bottom w:val="single" w:color="D87330" w:themeColor="accent5" w:sz="24" w:space="0"/>
          <w:right w:val="nil"/>
          <w:insideH w:val="nil"/>
          <w:insideV w:val="nil"/>
        </w:tcBorders>
        <w:shd w:val="clear" w:color="auto" w:fill="FFFFFF" w:themeFill="background1"/>
      </w:tcPr>
    </w:tblStylePr>
    <w:tblStylePr w:type="lastRow">
      <w:rPr>
        <w:b/>
        <w:bCs/>
        <w:color w:val="FFFFFF" w:themeColor="background1"/>
        <w14:textFill>
          <w14:solidFill>
            <w14:schemeClr w14:val="bg1"/>
          </w14:solidFill>
        </w14:textFill>
      </w:rPr>
      <w:tblPr/>
      <w:tcPr>
        <w:tcBorders>
          <w:top w:val="single" w:color="FFFFFF" w:themeColor="background1" w:sz="6" w:space="0"/>
        </w:tcBorders>
        <w:shd w:val="clear" w:color="auto" w:fill="997B1D" w:themeFill="accent6" w:themeFillShade="99"/>
      </w:tcPr>
    </w:tblStylePr>
    <w:tblStylePr w:type="firstCol">
      <w:rPr>
        <w:color w:val="FFFFFF" w:themeColor="background1"/>
        <w14:textFill>
          <w14:solidFill>
            <w14:schemeClr w14:val="bg1"/>
          </w14:solidFill>
        </w14:textFill>
      </w:rPr>
      <w:tblPr/>
      <w:tcPr>
        <w:tcBorders>
          <w:top w:val="nil"/>
          <w:left w:val="nil"/>
          <w:bottom w:val="nil"/>
          <w:right w:val="nil"/>
          <w:insideH w:val="single" w:sz="4" w:space="0"/>
          <w:insideV w:val="nil"/>
        </w:tcBorders>
        <w:shd w:val="clear" w:color="auto" w:fill="997B1D" w:themeFill="accent6" w:themeFillShade="99"/>
      </w:tcPr>
    </w:tblStylePr>
    <w:tblStylePr w:type="lastCol">
      <w:rPr>
        <w:color w:val="FFFFFF" w:themeColor="background1"/>
        <w14:textFill>
          <w14:solidFill>
            <w14:schemeClr w14:val="bg1"/>
          </w14:solidFill>
        </w14:textFill>
      </w:rPr>
      <w:tblPr/>
      <w:tcPr>
        <w:tcBorders>
          <w:top w:val="nil"/>
          <w:left w:val="nil"/>
          <w:bottom w:val="nil"/>
          <w:right w:val="nil"/>
          <w:insideH w:val="nil"/>
          <w:insideV w:val="nil"/>
        </w:tcBorders>
        <w:shd w:val="clear" w:color="auto" w:fill="997B1D" w:themeFill="accent6" w:themeFillShade="99"/>
      </w:tcPr>
    </w:tblStylePr>
    <w:tblStylePr w:type="band1Vert">
      <w:tblPr/>
      <w:tcPr>
        <w:shd w:val="clear" w:color="auto" w:fill="F1E4BA" w:themeFill="accent6" w:themeFillTint="66"/>
      </w:tcPr>
    </w:tblStylePr>
    <w:tblStylePr w:type="band1Horz">
      <w:tblPr/>
      <w:tcPr>
        <w:shd w:val="clear" w:color="auto" w:fill="EEDDA9" w:themeFill="accent6" w:themeFillTint="7F"/>
      </w:tcPr>
    </w:tblStylePr>
    <w:tblStylePr w:type="neCell">
      <w:rPr>
        <w:color w:val="000000" w:themeColor="text1"/>
        <w14:textFill>
          <w14:solidFill>
            <w14:schemeClr w14:val="tx1"/>
          </w14:solidFill>
        </w14:textFill>
      </w:rPr>
    </w:tblStylePr>
    <w:tblStylePr w:type="nwCell">
      <w:rPr>
        <w:color w:val="000000" w:themeColor="text1"/>
        <w14:textFill>
          <w14:solidFill>
            <w14:schemeClr w14:val="tx1"/>
          </w14:solidFill>
        </w14:textFill>
      </w:rPr>
    </w:tblStylePr>
  </w:style>
  <w:style w:type="table" w:styleId="235">
    <w:name w:val="Colorful List"/>
    <w:basedOn w:val="106"/>
    <w:semiHidden/>
    <w:unhideWhenUsed/>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5E5E5" w:themeFill="tex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C72523" w:themeFill="accent2" w:themeFillShade="CC"/>
      </w:tcPr>
    </w:tblStylePr>
    <w:tblStylePr w:type="lastRow">
      <w:rPr>
        <w:b/>
        <w:bCs/>
        <w:color w:val="C725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BFBF" w:themeFill="text1" w:themeFillTint="3F"/>
      </w:tcPr>
    </w:tblStylePr>
    <w:tblStylePr w:type="band1Horz">
      <w:tblPr/>
      <w:tcPr>
        <w:shd w:val="clear" w:color="auto" w:fill="CCCCCC" w:themeFill="text1" w:themeFillTint="33"/>
      </w:tcPr>
    </w:tblStylePr>
  </w:style>
  <w:style w:type="table" w:styleId="236">
    <w:name w:val="Colorful List Accent 1"/>
    <w:basedOn w:val="106"/>
    <w:semiHidden/>
    <w:unhideWhenUsed/>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3EFF5" w:themeFill="accent1"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C72523" w:themeFill="accent2" w:themeFillShade="CC"/>
      </w:tcPr>
    </w:tblStylePr>
    <w:tblStylePr w:type="lastRow">
      <w:rPr>
        <w:b/>
        <w:bCs/>
        <w:color w:val="C725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8D8E6" w:themeFill="accent1" w:themeFillTint="3F"/>
      </w:tcPr>
    </w:tblStylePr>
    <w:tblStylePr w:type="band1Horz">
      <w:tblPr/>
      <w:tcPr>
        <w:shd w:val="clear" w:color="auto" w:fill="C6E0EB" w:themeFill="accent1" w:themeFillTint="33"/>
      </w:tcPr>
    </w:tblStylePr>
  </w:style>
  <w:style w:type="table" w:styleId="237">
    <w:name w:val="Colorful List Accent 2"/>
    <w:basedOn w:val="106"/>
    <w:semiHidden/>
    <w:unhideWhenUsed/>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BEDED" w:themeFill="accent2"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C72523" w:themeFill="accent2" w:themeFillShade="CC"/>
      </w:tcPr>
    </w:tblStylePr>
    <w:tblStylePr w:type="lastRow">
      <w:rPr>
        <w:b/>
        <w:bCs/>
        <w:color w:val="C72524" w:themeColor="accent2"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D2D1" w:themeFill="accent2" w:themeFillTint="3F"/>
      </w:tcPr>
    </w:tblStylePr>
    <w:tblStylePr w:type="band1Horz">
      <w:tblPr/>
      <w:tcPr>
        <w:shd w:val="clear" w:color="auto" w:fill="F8DADA" w:themeFill="accent2" w:themeFillTint="33"/>
      </w:tcPr>
    </w:tblStylePr>
  </w:style>
  <w:style w:type="table" w:styleId="238">
    <w:name w:val="Colorful List Accent 3"/>
    <w:basedOn w:val="106"/>
    <w:semiHidden/>
    <w:unhideWhenUsed/>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EFF9F6" w:themeFill="accent3"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5B1632" w:themeFill="accent4" w:themeFillShade="CC"/>
      </w:tcPr>
    </w:tblStylePr>
    <w:tblStylePr w:type="lastRow">
      <w:rPr>
        <w:b/>
        <w:bCs/>
        <w:color w:val="5C1632" w:themeColor="accent4"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F1EA" w:themeFill="accent3" w:themeFillTint="3F"/>
      </w:tcPr>
    </w:tblStylePr>
    <w:tblStylePr w:type="band1Horz">
      <w:tblPr/>
      <w:tcPr>
        <w:shd w:val="clear" w:color="auto" w:fill="DFF3EE" w:themeFill="accent3" w:themeFillTint="33"/>
      </w:tcPr>
    </w:tblStylePr>
  </w:style>
  <w:style w:type="table" w:styleId="239">
    <w:name w:val="Colorful List Accent 4"/>
    <w:basedOn w:val="106"/>
    <w:semiHidden/>
    <w:unhideWhenUsed/>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7E2EA" w:themeFill="accent4"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3EAF92" w:themeFill="accent3" w:themeFillShade="CC"/>
      </w:tcPr>
    </w:tblStylePr>
    <w:tblStylePr w:type="lastRow">
      <w:rPr>
        <w:b/>
        <w:bCs/>
        <w:color w:val="3EAF92" w:themeColor="accent3"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B6CC" w:themeFill="accent4" w:themeFillTint="3F"/>
      </w:tcPr>
    </w:tblStylePr>
    <w:tblStylePr w:type="band1Horz">
      <w:tblPr/>
      <w:tcPr>
        <w:shd w:val="clear" w:color="auto" w:fill="F0C3D5" w:themeFill="accent4" w:themeFillTint="33"/>
      </w:tcPr>
    </w:tblStylePr>
  </w:style>
  <w:style w:type="table" w:styleId="240">
    <w:name w:val="Colorful List Accent 5"/>
    <w:basedOn w:val="106"/>
    <w:semiHidden/>
    <w:unhideWhenUsed/>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BF1EA" w:themeFill="accent5"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CCA427" w:themeFill="accent6" w:themeFillShade="CC"/>
      </w:tcPr>
    </w:tblStylePr>
    <w:tblStylePr w:type="lastRow">
      <w:rPr>
        <w:b/>
        <w:bCs/>
        <w:color w:val="CDA427" w:themeColor="accent6"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5DCCB" w:themeFill="accent5" w:themeFillTint="3F"/>
      </w:tcPr>
    </w:tblStylePr>
    <w:tblStylePr w:type="band1Horz">
      <w:tblPr/>
      <w:tcPr>
        <w:shd w:val="clear" w:color="auto" w:fill="F7E2D5" w:themeFill="accent5" w:themeFillTint="33"/>
      </w:tcPr>
    </w:tblStylePr>
  </w:style>
  <w:style w:type="table" w:styleId="241">
    <w:name w:val="Colorful List Accent 6"/>
    <w:basedOn w:val="106"/>
    <w:qFormat/>
    <w:uiPriority w:val="72"/>
    <w:pPr>
      <w:spacing w:after="0" w:line="240" w:lineRule="auto"/>
    </w:pPr>
    <w:rPr>
      <w:color w:val="000000" w:themeColor="text1"/>
      <w14:textFill>
        <w14:solidFill>
          <w14:schemeClr w14:val="tx1"/>
        </w14:solidFill>
      </w14:textFill>
    </w:rPr>
    <w:tblPr>
      <w:tblStyleRowBandSize w:val="1"/>
      <w:tblStyleColBandSize w:val="1"/>
    </w:tblPr>
    <w:tcPr>
      <w:shd w:val="clear" w:color="auto" w:fill="FBF8EE" w:themeFill="accent6" w:themeFillTint="19"/>
    </w:tcPr>
    <w:tblStylePr w:type="firstRow">
      <w:rPr>
        <w:b/>
        <w:bCs/>
        <w:color w:val="FFFFFF" w:themeColor="background1"/>
        <w14:textFill>
          <w14:solidFill>
            <w14:schemeClr w14:val="bg1"/>
          </w14:solidFill>
        </w14:textFill>
      </w:rPr>
      <w:tblPr/>
      <w:tcPr>
        <w:tcBorders>
          <w:bottom w:val="single" w:color="FFFFFF" w:themeColor="background1" w:sz="12" w:space="0"/>
        </w:tcBorders>
        <w:shd w:val="clear" w:color="auto" w:fill="B15B21" w:themeFill="accent5" w:themeFillShade="CC"/>
      </w:tcPr>
    </w:tblStylePr>
    <w:tblStylePr w:type="lastRow">
      <w:rPr>
        <w:b/>
        <w:bCs/>
        <w:color w:val="B25B21" w:themeColor="accent5" w:themeShade="CC"/>
      </w:rPr>
      <w:tblPr/>
      <w:tcPr>
        <w:tcBorders>
          <w:top w:val="single" w:color="000000" w:themeColor="text1" w:sz="12" w:space="0"/>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6EED4" w:themeFill="accent6" w:themeFillTint="3F"/>
      </w:tcPr>
    </w:tblStylePr>
    <w:tblStylePr w:type="band1Horz">
      <w:tblPr/>
      <w:tcPr>
        <w:shd w:val="clear" w:color="auto" w:fill="F8F1DC" w:themeFill="accent6" w:themeFillTint="33"/>
      </w:tcPr>
    </w:tblStylePr>
  </w:style>
  <w:style w:type="table" w:styleId="242">
    <w:name w:val="Colorful Grid"/>
    <w:basedOn w:val="106"/>
    <w:semiHidden/>
    <w:unhideWhenUsed/>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14:textFill>
          <w14:solidFill>
            <w14:schemeClr w14:val="tx1"/>
          </w14:solidFill>
        </w14:textFill>
      </w:rPr>
      <w:tblPr/>
      <w:tcPr>
        <w:shd w:val="clear" w:color="auto" w:fill="999999" w:themeFill="text1" w:themeFillTint="66"/>
      </w:tcPr>
    </w:tblStylePr>
    <w:tblStylePr w:type="firstCol">
      <w:rPr>
        <w:color w:val="FFFFFF" w:themeColor="background1"/>
        <w14:textFill>
          <w14:solidFill>
            <w14:schemeClr w14:val="bg1"/>
          </w14:solidFill>
        </w14:textFill>
      </w:rPr>
      <w:tblPr/>
      <w:tcPr>
        <w:shd w:val="clear" w:color="auto" w:fill="000000" w:themeFill="text1" w:themeFillShade="BF"/>
      </w:tcPr>
    </w:tblStylePr>
    <w:tblStylePr w:type="lastCol">
      <w:rPr>
        <w:color w:val="FFFFFF" w:themeColor="background1"/>
        <w14:textFill>
          <w14:solidFill>
            <w14:schemeClr w14:val="bg1"/>
          </w14:solidFill>
        </w14:textFill>
      </w:rPr>
      <w:tblPr/>
      <w:tcPr>
        <w:shd w:val="clear" w:color="auto" w:fill="000000" w:themeFill="text1" w:themeFillShade="BF"/>
      </w:tcPr>
    </w:tblStylePr>
    <w:tblStylePr w:type="band1Vert">
      <w:tblPr/>
      <w:tcPr>
        <w:shd w:val="clear" w:color="auto" w:fill="7F7F7F" w:themeFill="text1" w:themeFillTint="7F"/>
      </w:tcPr>
    </w:tblStylePr>
    <w:tblStylePr w:type="band1Horz">
      <w:tblPr/>
      <w:tcPr>
        <w:shd w:val="clear" w:color="auto" w:fill="7F7F7F" w:themeFill="text1" w:themeFillTint="7F"/>
      </w:tcPr>
    </w:tblStylePr>
  </w:style>
  <w:style w:type="table" w:styleId="243">
    <w:name w:val="Colorful Grid Accent 1"/>
    <w:basedOn w:val="106"/>
    <w:semiHidden/>
    <w:unhideWhenUsed/>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C6E0EB" w:themeFill="accent1" w:themeFillTint="33"/>
    </w:tcPr>
    <w:tblStylePr w:type="firstRow">
      <w:rPr>
        <w:b/>
        <w:bCs/>
      </w:rPr>
      <w:tblPr/>
      <w:tcPr>
        <w:shd w:val="clear" w:color="auto" w:fill="8DC1D7" w:themeFill="accent1" w:themeFillTint="66"/>
      </w:tcPr>
    </w:tblStylePr>
    <w:tblStylePr w:type="lastRow">
      <w:rPr>
        <w:b/>
        <w:bCs/>
        <w:color w:val="000000" w:themeColor="text1"/>
        <w14:textFill>
          <w14:solidFill>
            <w14:schemeClr w14:val="tx1"/>
          </w14:solidFill>
        </w14:textFill>
      </w:rPr>
      <w:tblPr/>
      <w:tcPr>
        <w:shd w:val="clear" w:color="auto" w:fill="8DC1D7" w:themeFill="accent1" w:themeFillTint="66"/>
      </w:tcPr>
    </w:tblStylePr>
    <w:tblStylePr w:type="firstCol">
      <w:rPr>
        <w:color w:val="FFFFFF" w:themeColor="background1"/>
        <w14:textFill>
          <w14:solidFill>
            <w14:schemeClr w14:val="bg1"/>
          </w14:solidFill>
        </w14:textFill>
      </w:rPr>
      <w:tblPr/>
      <w:tcPr>
        <w:shd w:val="clear" w:color="auto" w:fill="183846" w:themeFill="accent1" w:themeFillShade="BF"/>
      </w:tcPr>
    </w:tblStylePr>
    <w:tblStylePr w:type="lastCol">
      <w:rPr>
        <w:color w:val="FFFFFF" w:themeColor="background1"/>
        <w14:textFill>
          <w14:solidFill>
            <w14:schemeClr w14:val="bg1"/>
          </w14:solidFill>
        </w14:textFill>
      </w:rPr>
      <w:tblPr/>
      <w:tcPr>
        <w:shd w:val="clear" w:color="auto" w:fill="183846" w:themeFill="accent1" w:themeFillShade="BF"/>
      </w:tcPr>
    </w:tblStylePr>
    <w:tblStylePr w:type="band1Vert">
      <w:tblPr/>
      <w:tcPr>
        <w:shd w:val="clear" w:color="auto" w:fill="71B2CD" w:themeFill="accent1" w:themeFillTint="7F"/>
      </w:tcPr>
    </w:tblStylePr>
    <w:tblStylePr w:type="band1Horz">
      <w:tblPr/>
      <w:tcPr>
        <w:shd w:val="clear" w:color="auto" w:fill="71B2CD" w:themeFill="accent1" w:themeFillTint="7F"/>
      </w:tcPr>
    </w:tblStylePr>
  </w:style>
  <w:style w:type="table" w:styleId="244">
    <w:name w:val="Colorful Grid Accent 2"/>
    <w:basedOn w:val="106"/>
    <w:semiHidden/>
    <w:unhideWhenUsed/>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8DADA" w:themeFill="accent2" w:themeFillTint="33"/>
    </w:tcPr>
    <w:tblStylePr w:type="firstRow">
      <w:rPr>
        <w:b/>
        <w:bCs/>
      </w:rPr>
      <w:tblPr/>
      <w:tcPr>
        <w:shd w:val="clear" w:color="auto" w:fill="F1B6B5" w:themeFill="accent2" w:themeFillTint="66"/>
      </w:tcPr>
    </w:tblStylePr>
    <w:tblStylePr w:type="lastRow">
      <w:rPr>
        <w:b/>
        <w:bCs/>
        <w:color w:val="000000" w:themeColor="text1"/>
        <w14:textFill>
          <w14:solidFill>
            <w14:schemeClr w14:val="tx1"/>
          </w14:solidFill>
        </w14:textFill>
      </w:rPr>
      <w:tblPr/>
      <w:tcPr>
        <w:shd w:val="clear" w:color="auto" w:fill="F1B6B5" w:themeFill="accent2" w:themeFillTint="66"/>
      </w:tcPr>
    </w:tblStylePr>
    <w:tblStylePr w:type="firstCol">
      <w:rPr>
        <w:color w:val="FFFFFF" w:themeColor="background1"/>
        <w14:textFill>
          <w14:solidFill>
            <w14:schemeClr w14:val="bg1"/>
          </w14:solidFill>
        </w14:textFill>
      </w:rPr>
      <w:tblPr/>
      <w:tcPr>
        <w:shd w:val="clear" w:color="auto" w:fill="BA2221" w:themeFill="accent2" w:themeFillShade="BF"/>
      </w:tcPr>
    </w:tblStylePr>
    <w:tblStylePr w:type="lastCol">
      <w:rPr>
        <w:color w:val="FFFFFF" w:themeColor="background1"/>
        <w14:textFill>
          <w14:solidFill>
            <w14:schemeClr w14:val="bg1"/>
          </w14:solidFill>
        </w14:textFill>
      </w:rPr>
      <w:tblPr/>
      <w:tcPr>
        <w:shd w:val="clear" w:color="auto" w:fill="BA2221" w:themeFill="accent2" w:themeFillShade="BF"/>
      </w:tcPr>
    </w:tblStylePr>
    <w:tblStylePr w:type="band1Vert">
      <w:tblPr/>
      <w:tcPr>
        <w:shd w:val="clear" w:color="auto" w:fill="EEA4A3" w:themeFill="accent2" w:themeFillTint="7F"/>
      </w:tcPr>
    </w:tblStylePr>
    <w:tblStylePr w:type="band1Horz">
      <w:tblPr/>
      <w:tcPr>
        <w:shd w:val="clear" w:color="auto" w:fill="EEA4A3" w:themeFill="accent2" w:themeFillTint="7F"/>
      </w:tcPr>
    </w:tblStylePr>
  </w:style>
  <w:style w:type="table" w:styleId="245">
    <w:name w:val="Colorful Grid Accent 3"/>
    <w:basedOn w:val="106"/>
    <w:semiHidden/>
    <w:unhideWhenUsed/>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DFF3EE" w:themeFill="accent3" w:themeFillTint="33"/>
    </w:tcPr>
    <w:tblStylePr w:type="firstRow">
      <w:rPr>
        <w:b/>
        <w:bCs/>
      </w:rPr>
      <w:tblPr/>
      <w:tcPr>
        <w:shd w:val="clear" w:color="auto" w:fill="C0E8DE" w:themeFill="accent3" w:themeFillTint="66"/>
      </w:tcPr>
    </w:tblStylePr>
    <w:tblStylePr w:type="lastRow">
      <w:rPr>
        <w:b/>
        <w:bCs/>
        <w:color w:val="000000" w:themeColor="text1"/>
        <w14:textFill>
          <w14:solidFill>
            <w14:schemeClr w14:val="tx1"/>
          </w14:solidFill>
        </w14:textFill>
      </w:rPr>
      <w:tblPr/>
      <w:tcPr>
        <w:shd w:val="clear" w:color="auto" w:fill="C0E8DE" w:themeFill="accent3" w:themeFillTint="66"/>
      </w:tcPr>
    </w:tblStylePr>
    <w:tblStylePr w:type="firstCol">
      <w:rPr>
        <w:color w:val="FFFFFF" w:themeColor="background1"/>
        <w14:textFill>
          <w14:solidFill>
            <w14:schemeClr w14:val="bg1"/>
          </w14:solidFill>
        </w14:textFill>
      </w:rPr>
      <w:tblPr/>
      <w:tcPr>
        <w:shd w:val="clear" w:color="auto" w:fill="3AA388" w:themeFill="accent3" w:themeFillShade="BF"/>
      </w:tcPr>
    </w:tblStylePr>
    <w:tblStylePr w:type="lastCol">
      <w:rPr>
        <w:color w:val="FFFFFF" w:themeColor="background1"/>
        <w14:textFill>
          <w14:solidFill>
            <w14:schemeClr w14:val="bg1"/>
          </w14:solidFill>
        </w14:textFill>
      </w:rPr>
      <w:tblPr/>
      <w:tcPr>
        <w:shd w:val="clear" w:color="auto" w:fill="3AA388" w:themeFill="accent3" w:themeFillShade="BF"/>
      </w:tcPr>
    </w:tblStylePr>
    <w:tblStylePr w:type="band1Vert">
      <w:tblPr/>
      <w:tcPr>
        <w:shd w:val="clear" w:color="auto" w:fill="B0E3D6" w:themeFill="accent3" w:themeFillTint="7F"/>
      </w:tcPr>
    </w:tblStylePr>
    <w:tblStylePr w:type="band1Horz">
      <w:tblPr/>
      <w:tcPr>
        <w:shd w:val="clear" w:color="auto" w:fill="B0E3D6" w:themeFill="accent3" w:themeFillTint="7F"/>
      </w:tcPr>
    </w:tblStylePr>
  </w:style>
  <w:style w:type="table" w:styleId="246">
    <w:name w:val="Colorful Grid Accent 4"/>
    <w:basedOn w:val="106"/>
    <w:semiHidden/>
    <w:unhideWhenUsed/>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0C3D5" w:themeFill="accent4" w:themeFillTint="33"/>
    </w:tcPr>
    <w:tblStylePr w:type="firstRow">
      <w:rPr>
        <w:b/>
        <w:bCs/>
      </w:rPr>
      <w:tblPr/>
      <w:tcPr>
        <w:shd w:val="clear" w:color="auto" w:fill="E288AC" w:themeFill="accent4" w:themeFillTint="66"/>
      </w:tcPr>
    </w:tblStylePr>
    <w:tblStylePr w:type="lastRow">
      <w:rPr>
        <w:b/>
        <w:bCs/>
        <w:color w:val="000000" w:themeColor="text1"/>
        <w14:textFill>
          <w14:solidFill>
            <w14:schemeClr w14:val="tx1"/>
          </w14:solidFill>
        </w14:textFill>
      </w:rPr>
      <w:tblPr/>
      <w:tcPr>
        <w:shd w:val="clear" w:color="auto" w:fill="E288AC" w:themeFill="accent4" w:themeFillTint="66"/>
      </w:tcPr>
    </w:tblStylePr>
    <w:tblStylePr w:type="firstCol">
      <w:rPr>
        <w:color w:val="FFFFFF" w:themeColor="background1"/>
        <w14:textFill>
          <w14:solidFill>
            <w14:schemeClr w14:val="bg1"/>
          </w14:solidFill>
        </w14:textFill>
      </w:rPr>
      <w:tblPr/>
      <w:tcPr>
        <w:shd w:val="clear" w:color="auto" w:fill="56142F" w:themeFill="accent4" w:themeFillShade="BF"/>
      </w:tcPr>
    </w:tblStylePr>
    <w:tblStylePr w:type="lastCol">
      <w:rPr>
        <w:color w:val="FFFFFF" w:themeColor="background1"/>
        <w14:textFill>
          <w14:solidFill>
            <w14:schemeClr w14:val="bg1"/>
          </w14:solidFill>
        </w14:textFill>
      </w:rPr>
      <w:tblPr/>
      <w:tcPr>
        <w:shd w:val="clear" w:color="auto" w:fill="56142F" w:themeFill="accent4" w:themeFillShade="BF"/>
      </w:tcPr>
    </w:tblStylePr>
    <w:tblStylePr w:type="band1Vert">
      <w:tblPr/>
      <w:tcPr>
        <w:shd w:val="clear" w:color="auto" w:fill="DB6C98" w:themeFill="accent4" w:themeFillTint="7F"/>
      </w:tcPr>
    </w:tblStylePr>
    <w:tblStylePr w:type="band1Horz">
      <w:tblPr/>
      <w:tcPr>
        <w:shd w:val="clear" w:color="auto" w:fill="DB6C98" w:themeFill="accent4" w:themeFillTint="7F"/>
      </w:tcPr>
    </w:tblStylePr>
  </w:style>
  <w:style w:type="table" w:styleId="247">
    <w:name w:val="Colorful Grid Accent 5"/>
    <w:basedOn w:val="106"/>
    <w:semiHidden/>
    <w:unhideWhenUsed/>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7E2D5" w:themeFill="accent5" w:themeFillTint="33"/>
    </w:tcPr>
    <w:tblStylePr w:type="firstRow">
      <w:rPr>
        <w:b/>
        <w:bCs/>
      </w:rPr>
      <w:tblPr/>
      <w:tcPr>
        <w:shd w:val="clear" w:color="auto" w:fill="EFC6AC" w:themeFill="accent5" w:themeFillTint="66"/>
      </w:tcPr>
    </w:tblStylePr>
    <w:tblStylePr w:type="lastRow">
      <w:rPr>
        <w:b/>
        <w:bCs/>
        <w:color w:val="000000" w:themeColor="text1"/>
        <w14:textFill>
          <w14:solidFill>
            <w14:schemeClr w14:val="tx1"/>
          </w14:solidFill>
        </w14:textFill>
      </w:rPr>
      <w:tblPr/>
      <w:tcPr>
        <w:shd w:val="clear" w:color="auto" w:fill="EFC6AC" w:themeFill="accent5" w:themeFillTint="66"/>
      </w:tcPr>
    </w:tblStylePr>
    <w:tblStylePr w:type="firstCol">
      <w:rPr>
        <w:color w:val="FFFFFF" w:themeColor="background1"/>
        <w14:textFill>
          <w14:solidFill>
            <w14:schemeClr w14:val="bg1"/>
          </w14:solidFill>
        </w14:textFill>
      </w:rPr>
      <w:tblPr/>
      <w:tcPr>
        <w:shd w:val="clear" w:color="auto" w:fill="A6551F" w:themeFill="accent5" w:themeFillShade="BF"/>
      </w:tcPr>
    </w:tblStylePr>
    <w:tblStylePr w:type="lastCol">
      <w:rPr>
        <w:color w:val="FFFFFF" w:themeColor="background1"/>
        <w14:textFill>
          <w14:solidFill>
            <w14:schemeClr w14:val="bg1"/>
          </w14:solidFill>
        </w14:textFill>
      </w:rPr>
      <w:tblPr/>
      <w:tcPr>
        <w:shd w:val="clear" w:color="auto" w:fill="A6551F" w:themeFill="accent5" w:themeFillShade="BF"/>
      </w:tcPr>
    </w:tblStylePr>
    <w:tblStylePr w:type="band1Vert">
      <w:tblPr/>
      <w:tcPr>
        <w:shd w:val="clear" w:color="auto" w:fill="EBB997" w:themeFill="accent5" w:themeFillTint="7F"/>
      </w:tcPr>
    </w:tblStylePr>
    <w:tblStylePr w:type="band1Horz">
      <w:tblPr/>
      <w:tcPr>
        <w:shd w:val="clear" w:color="auto" w:fill="EBB997" w:themeFill="accent5" w:themeFillTint="7F"/>
      </w:tcPr>
    </w:tblStylePr>
  </w:style>
  <w:style w:type="table" w:styleId="248">
    <w:name w:val="Colorful Grid Accent 6"/>
    <w:basedOn w:val="106"/>
    <w:uiPriority w:val="73"/>
    <w:pPr>
      <w:spacing w:after="0" w:line="240" w:lineRule="auto"/>
    </w:pPr>
    <w:rPr>
      <w:color w:val="000000" w:themeColor="text1"/>
      <w14:textFill>
        <w14:solidFill>
          <w14:schemeClr w14:val="tx1"/>
        </w14:solidFill>
      </w14:textFill>
    </w:rPr>
    <w:tblPr>
      <w:tblBorders>
        <w:insideH w:val="single" w:color="FFFFFF" w:themeColor="background1" w:sz="4" w:space="0"/>
      </w:tblBorders>
    </w:tblPr>
    <w:tcPr>
      <w:shd w:val="clear" w:color="auto" w:fill="F8F1DC" w:themeFill="accent6" w:themeFillTint="33"/>
    </w:tcPr>
    <w:tblStylePr w:type="firstRow">
      <w:rPr>
        <w:b/>
        <w:bCs/>
      </w:rPr>
      <w:tblPr/>
      <w:tcPr>
        <w:shd w:val="clear" w:color="auto" w:fill="F1E4BA" w:themeFill="accent6" w:themeFillTint="66"/>
      </w:tcPr>
    </w:tblStylePr>
    <w:tblStylePr w:type="lastRow">
      <w:rPr>
        <w:b/>
        <w:bCs/>
        <w:color w:val="000000" w:themeColor="text1"/>
        <w14:textFill>
          <w14:solidFill>
            <w14:schemeClr w14:val="tx1"/>
          </w14:solidFill>
        </w14:textFill>
      </w:rPr>
      <w:tblPr/>
      <w:tcPr>
        <w:shd w:val="clear" w:color="auto" w:fill="F1E4BA" w:themeFill="accent6" w:themeFillTint="66"/>
      </w:tcPr>
    </w:tblStylePr>
    <w:tblStylePr w:type="firstCol">
      <w:rPr>
        <w:color w:val="FFFFFF" w:themeColor="background1"/>
        <w14:textFill>
          <w14:solidFill>
            <w14:schemeClr w14:val="bg1"/>
          </w14:solidFill>
        </w14:textFill>
      </w:rPr>
      <w:tblPr/>
      <w:tcPr>
        <w:shd w:val="clear" w:color="auto" w:fill="BF9924" w:themeFill="accent6" w:themeFillShade="BF"/>
      </w:tcPr>
    </w:tblStylePr>
    <w:tblStylePr w:type="lastCol">
      <w:rPr>
        <w:color w:val="FFFFFF" w:themeColor="background1"/>
        <w14:textFill>
          <w14:solidFill>
            <w14:schemeClr w14:val="bg1"/>
          </w14:solidFill>
        </w14:textFill>
      </w:rPr>
      <w:tblPr/>
      <w:tcPr>
        <w:shd w:val="clear" w:color="auto" w:fill="BF9924" w:themeFill="accent6" w:themeFillShade="BF"/>
      </w:tcPr>
    </w:tblStylePr>
    <w:tblStylePr w:type="band1Vert">
      <w:tblPr/>
      <w:tcPr>
        <w:shd w:val="clear" w:color="auto" w:fill="EEDDA9" w:themeFill="accent6" w:themeFillTint="7F"/>
      </w:tcPr>
    </w:tblStylePr>
    <w:tblStylePr w:type="band1Horz">
      <w:tblPr/>
      <w:tcPr>
        <w:shd w:val="clear" w:color="auto" w:fill="EEDDA9" w:themeFill="accent6" w:themeFillTint="7F"/>
      </w:tcPr>
    </w:tblStylePr>
  </w:style>
  <w:style w:type="character" w:customStyle="1" w:styleId="249">
    <w:name w:val="Heading 1 Char"/>
    <w:basedOn w:val="88"/>
    <w:link w:val="2"/>
    <w:uiPriority w:val="9"/>
    <w:rPr>
      <w:rFonts w:asciiTheme="majorHAnsi" w:hAnsiTheme="majorHAnsi" w:eastAsiaTheme="majorEastAsia" w:cstheme="majorBidi"/>
      <w:color w:val="262626" w:themeColor="text1" w:themeTint="D9"/>
      <w:sz w:val="48"/>
      <w:szCs w:val="32"/>
      <w14:textFill>
        <w14:solidFill>
          <w14:schemeClr w14:val="tx1">
            <w14:lumMod w14:val="85000"/>
            <w14:lumOff w14:val="15000"/>
          </w14:schemeClr>
        </w14:solidFill>
      </w14:textFill>
    </w:rPr>
  </w:style>
  <w:style w:type="character" w:customStyle="1" w:styleId="250">
    <w:name w:val="Header Char"/>
    <w:basedOn w:val="88"/>
    <w:link w:val="33"/>
    <w:uiPriority w:val="99"/>
  </w:style>
  <w:style w:type="character" w:customStyle="1" w:styleId="251">
    <w:name w:val="Footer Char"/>
    <w:basedOn w:val="88"/>
    <w:link w:val="31"/>
    <w:uiPriority w:val="99"/>
  </w:style>
  <w:style w:type="character" w:styleId="252">
    <w:name w:val="Placeholder Text"/>
    <w:basedOn w:val="88"/>
    <w:semiHidden/>
    <w:uiPriority w:val="99"/>
    <w:rPr>
      <w:color w:val="595959" w:themeColor="text1" w:themeTint="A6"/>
      <w14:textFill>
        <w14:solidFill>
          <w14:schemeClr w14:val="tx1">
            <w14:lumMod w14:val="65000"/>
            <w14:lumOff w14:val="35000"/>
          </w14:schemeClr>
        </w14:solidFill>
      </w14:textFill>
    </w:rPr>
  </w:style>
  <w:style w:type="character" w:customStyle="1" w:styleId="253">
    <w:name w:val="Title Char"/>
    <w:basedOn w:val="88"/>
    <w:link w:val="77"/>
    <w:semiHidden/>
    <w:uiPriority w:val="10"/>
    <w:rPr>
      <w:rFonts w:asciiTheme="majorHAnsi" w:hAnsiTheme="majorHAnsi" w:eastAsiaTheme="majorEastAsia" w:cstheme="majorBidi"/>
      <w:caps/>
      <w:color w:val="262626" w:themeColor="text1" w:themeTint="D9"/>
      <w:kern w:val="28"/>
      <w:sz w:val="66"/>
      <w:szCs w:val="56"/>
      <w14:textFill>
        <w14:solidFill>
          <w14:schemeClr w14:val="tx1">
            <w14:lumMod w14:val="85000"/>
            <w14:lumOff w14:val="15000"/>
          </w14:schemeClr>
        </w14:solidFill>
      </w14:textFill>
    </w:rPr>
  </w:style>
  <w:style w:type="character" w:customStyle="1" w:styleId="254">
    <w:name w:val="Subtitle Char"/>
    <w:basedOn w:val="88"/>
    <w:link w:val="74"/>
    <w:semiHidden/>
    <w:uiPriority w:val="11"/>
    <w:rPr>
      <w:rFonts w:eastAsiaTheme="minorEastAsia"/>
      <w:caps/>
      <w:sz w:val="40"/>
    </w:rPr>
  </w:style>
  <w:style w:type="character" w:customStyle="1" w:styleId="255">
    <w:name w:val="Intense Reference"/>
    <w:basedOn w:val="88"/>
    <w:semiHidden/>
    <w:unhideWhenUsed/>
    <w:qFormat/>
    <w:uiPriority w:val="32"/>
    <w:rPr>
      <w:b/>
      <w:bCs/>
      <w:caps/>
      <w:color w:val="262626" w:themeColor="text1" w:themeTint="D9"/>
      <w:spacing w:val="0"/>
      <w14:textFill>
        <w14:solidFill>
          <w14:schemeClr w14:val="tx1">
            <w14:lumMod w14:val="85000"/>
            <w14:lumOff w14:val="15000"/>
          </w14:schemeClr>
        </w14:solidFill>
      </w14:textFill>
    </w:rPr>
  </w:style>
  <w:style w:type="character" w:customStyle="1" w:styleId="256">
    <w:name w:val="Book Title"/>
    <w:basedOn w:val="88"/>
    <w:semiHidden/>
    <w:unhideWhenUsed/>
    <w:uiPriority w:val="33"/>
    <w:rPr>
      <w:bCs/>
      <w:iCs/>
      <w:spacing w:val="0"/>
      <w:u w:val="single"/>
    </w:rPr>
  </w:style>
  <w:style w:type="character" w:customStyle="1" w:styleId="257">
    <w:name w:val="Heading 2 Char"/>
    <w:basedOn w:val="88"/>
    <w:link w:val="3"/>
    <w:semiHidden/>
    <w:qFormat/>
    <w:uiPriority w:val="9"/>
    <w:rPr>
      <w:rFonts w:asciiTheme="majorHAnsi" w:hAnsiTheme="majorHAnsi" w:eastAsiaTheme="majorEastAsia" w:cstheme="majorBidi"/>
      <w:i/>
      <w:color w:val="262626" w:themeColor="text1" w:themeTint="D9"/>
      <w:sz w:val="40"/>
      <w:szCs w:val="26"/>
      <w14:textFill>
        <w14:solidFill>
          <w14:schemeClr w14:val="tx1">
            <w14:lumMod w14:val="85000"/>
            <w14:lumOff w14:val="15000"/>
          </w14:schemeClr>
        </w14:solidFill>
      </w14:textFill>
    </w:rPr>
  </w:style>
  <w:style w:type="character" w:customStyle="1" w:styleId="258">
    <w:name w:val="Heading 3 Char"/>
    <w:basedOn w:val="88"/>
    <w:link w:val="4"/>
    <w:semiHidden/>
    <w:qFormat/>
    <w:uiPriority w:val="9"/>
    <w:rPr>
      <w:rFonts w:asciiTheme="majorHAnsi" w:hAnsiTheme="majorHAnsi" w:eastAsiaTheme="majorEastAsia" w:cstheme="majorBidi"/>
      <w:sz w:val="40"/>
      <w:szCs w:val="24"/>
    </w:rPr>
  </w:style>
  <w:style w:type="character" w:customStyle="1" w:styleId="259">
    <w:name w:val="Heading 4 Char"/>
    <w:basedOn w:val="88"/>
    <w:link w:val="5"/>
    <w:semiHidden/>
    <w:uiPriority w:val="9"/>
    <w:rPr>
      <w:rFonts w:asciiTheme="majorHAnsi" w:hAnsiTheme="majorHAnsi" w:eastAsiaTheme="majorEastAsia" w:cstheme="majorBidi"/>
      <w:i/>
      <w:iCs/>
      <w:sz w:val="40"/>
    </w:rPr>
  </w:style>
  <w:style w:type="character" w:customStyle="1" w:styleId="260">
    <w:name w:val="Heading 5 Char"/>
    <w:basedOn w:val="88"/>
    <w:link w:val="6"/>
    <w:semiHidden/>
    <w:uiPriority w:val="9"/>
    <w:rPr>
      <w:rFonts w:asciiTheme="majorHAnsi" w:hAnsiTheme="majorHAnsi" w:eastAsiaTheme="majorEastAsia" w:cstheme="majorBidi"/>
      <w:color w:val="262626" w:themeColor="text1" w:themeTint="D9"/>
      <w:sz w:val="34"/>
      <w14:textFill>
        <w14:solidFill>
          <w14:schemeClr w14:val="tx1">
            <w14:lumMod w14:val="85000"/>
            <w14:lumOff w14:val="15000"/>
          </w14:schemeClr>
        </w14:solidFill>
      </w14:textFill>
    </w:rPr>
  </w:style>
  <w:style w:type="character" w:customStyle="1" w:styleId="261">
    <w:name w:val="Heading 6 Char"/>
    <w:basedOn w:val="88"/>
    <w:link w:val="7"/>
    <w:semiHidden/>
    <w:uiPriority w:val="9"/>
    <w:rPr>
      <w:rFonts w:asciiTheme="majorHAnsi" w:hAnsiTheme="majorHAnsi" w:eastAsiaTheme="majorEastAsia" w:cstheme="majorBidi"/>
      <w:i/>
      <w:color w:val="262626" w:themeColor="text1" w:themeTint="D9"/>
      <w:sz w:val="34"/>
      <w14:textFill>
        <w14:solidFill>
          <w14:schemeClr w14:val="tx1">
            <w14:lumMod w14:val="85000"/>
            <w14:lumOff w14:val="15000"/>
          </w14:schemeClr>
        </w14:solidFill>
      </w14:textFill>
    </w:rPr>
  </w:style>
  <w:style w:type="character" w:customStyle="1" w:styleId="262">
    <w:name w:val="Heading 7 Char"/>
    <w:basedOn w:val="88"/>
    <w:link w:val="8"/>
    <w:semiHidden/>
    <w:uiPriority w:val="9"/>
    <w:rPr>
      <w:rFonts w:asciiTheme="majorHAnsi" w:hAnsiTheme="majorHAnsi" w:eastAsiaTheme="majorEastAsia" w:cstheme="majorBidi"/>
      <w:iCs/>
      <w:sz w:val="34"/>
    </w:rPr>
  </w:style>
  <w:style w:type="character" w:customStyle="1" w:styleId="263">
    <w:name w:val="Heading 8 Char"/>
    <w:basedOn w:val="88"/>
    <w:link w:val="9"/>
    <w:semiHidden/>
    <w:uiPriority w:val="9"/>
    <w:rPr>
      <w:rFonts w:asciiTheme="majorHAnsi" w:hAnsiTheme="majorHAnsi" w:eastAsiaTheme="majorEastAsia" w:cstheme="majorBidi"/>
      <w:i/>
      <w:sz w:val="34"/>
      <w:szCs w:val="21"/>
    </w:rPr>
  </w:style>
  <w:style w:type="character" w:customStyle="1" w:styleId="264">
    <w:name w:val="Heading 9 Char"/>
    <w:basedOn w:val="88"/>
    <w:link w:val="10"/>
    <w:semiHidden/>
    <w:uiPriority w:val="9"/>
    <w:rPr>
      <w:rFonts w:asciiTheme="majorHAnsi" w:hAnsiTheme="majorHAnsi" w:eastAsiaTheme="majorEastAsia" w:cstheme="majorBidi"/>
      <w:iCs/>
      <w:color w:val="262626" w:themeColor="text1" w:themeTint="D9"/>
      <w:szCs w:val="21"/>
      <w14:textFill>
        <w14:solidFill>
          <w14:schemeClr w14:val="tx1">
            <w14:lumMod w14:val="85000"/>
            <w14:lumOff w14:val="15000"/>
          </w14:schemeClr>
        </w14:solidFill>
      </w14:textFill>
    </w:rPr>
  </w:style>
  <w:style w:type="character" w:customStyle="1" w:styleId="265">
    <w:name w:val="Subtle Emphasis"/>
    <w:basedOn w:val="88"/>
    <w:semiHidden/>
    <w:unhideWhenUsed/>
    <w:qFormat/>
    <w:uiPriority w:val="19"/>
    <w:rPr>
      <w:i/>
      <w:iCs/>
      <w:color w:val="404040" w:themeColor="text1" w:themeTint="BF"/>
      <w14:textFill>
        <w14:solidFill>
          <w14:schemeClr w14:val="tx1">
            <w14:lumMod w14:val="75000"/>
            <w14:lumOff w14:val="25000"/>
          </w14:schemeClr>
        </w14:solidFill>
      </w14:textFill>
    </w:rPr>
  </w:style>
  <w:style w:type="character" w:customStyle="1" w:styleId="266">
    <w:name w:val="Intense Emphasis"/>
    <w:basedOn w:val="88"/>
    <w:semiHidden/>
    <w:unhideWhenUsed/>
    <w:qFormat/>
    <w:uiPriority w:val="21"/>
    <w:rPr>
      <w:b/>
      <w:i/>
      <w:iCs/>
      <w:color w:val="262626" w:themeColor="text1" w:themeTint="D9"/>
      <w14:textFill>
        <w14:solidFill>
          <w14:schemeClr w14:val="tx1">
            <w14:lumMod w14:val="85000"/>
            <w14:lumOff w14:val="15000"/>
          </w14:schemeClr>
        </w14:solidFill>
      </w14:textFill>
    </w:rPr>
  </w:style>
  <w:style w:type="paragraph" w:styleId="267">
    <w:name w:val="Quote"/>
    <w:basedOn w:val="1"/>
    <w:next w:val="1"/>
    <w:link w:val="268"/>
    <w:semiHidden/>
    <w:unhideWhenUsed/>
    <w:qFormat/>
    <w:uiPriority w:val="29"/>
    <w:pPr>
      <w:spacing w:before="240"/>
    </w:pPr>
    <w:rPr>
      <w:i/>
      <w:iCs/>
      <w:sz w:val="36"/>
    </w:rPr>
  </w:style>
  <w:style w:type="character" w:customStyle="1" w:styleId="268">
    <w:name w:val="Quote Char"/>
    <w:basedOn w:val="88"/>
    <w:link w:val="267"/>
    <w:semiHidden/>
    <w:uiPriority w:val="29"/>
    <w:rPr>
      <w:i/>
      <w:iCs/>
      <w:sz w:val="36"/>
    </w:rPr>
  </w:style>
  <w:style w:type="paragraph" w:styleId="269">
    <w:name w:val="Intense Quote"/>
    <w:basedOn w:val="1"/>
    <w:next w:val="1"/>
    <w:link w:val="270"/>
    <w:semiHidden/>
    <w:unhideWhenUsed/>
    <w:qFormat/>
    <w:uiPriority w:val="30"/>
    <w:pPr>
      <w:spacing w:before="240"/>
    </w:pPr>
    <w:rPr>
      <w:b/>
      <w:i/>
      <w:iCs/>
      <w:sz w:val="36"/>
    </w:rPr>
  </w:style>
  <w:style w:type="character" w:customStyle="1" w:styleId="270">
    <w:name w:val="Intense Quote Char"/>
    <w:basedOn w:val="88"/>
    <w:link w:val="269"/>
    <w:semiHidden/>
    <w:qFormat/>
    <w:uiPriority w:val="30"/>
    <w:rPr>
      <w:b/>
      <w:i/>
      <w:iCs/>
      <w:sz w:val="36"/>
    </w:rPr>
  </w:style>
  <w:style w:type="character" w:customStyle="1" w:styleId="271">
    <w:name w:val="Subtle Reference"/>
    <w:basedOn w:val="88"/>
    <w:semiHidden/>
    <w:unhideWhenUsed/>
    <w:qFormat/>
    <w:uiPriority w:val="31"/>
    <w:rPr>
      <w:caps/>
      <w:color w:val="262626" w:themeColor="text1" w:themeTint="D9"/>
      <w14:textFill>
        <w14:solidFill>
          <w14:schemeClr w14:val="tx1">
            <w14:lumMod w14:val="85000"/>
            <w14:lumOff w14:val="15000"/>
          </w14:schemeClr>
        </w14:solidFill>
      </w14:textFill>
    </w:rPr>
  </w:style>
  <w:style w:type="paragraph" w:customStyle="1" w:styleId="272">
    <w:name w:val="TOC Heading"/>
    <w:basedOn w:val="2"/>
    <w:next w:val="1"/>
    <w:semiHidden/>
    <w:unhideWhenUsed/>
    <w:qFormat/>
    <w:uiPriority w:val="39"/>
    <w:pPr>
      <w:outlineLvl w:val="9"/>
    </w:pPr>
  </w:style>
  <w:style w:type="character" w:customStyle="1" w:styleId="273">
    <w:name w:val="Balloon Text Char"/>
    <w:basedOn w:val="88"/>
    <w:link w:val="11"/>
    <w:semiHidden/>
    <w:uiPriority w:val="99"/>
    <w:rPr>
      <w:rFonts w:ascii="Segoe UI" w:hAnsi="Segoe UI" w:cs="Segoe UI"/>
      <w:sz w:val="22"/>
      <w:szCs w:val="18"/>
    </w:rPr>
  </w:style>
  <w:style w:type="paragraph" w:customStyle="1" w:styleId="274">
    <w:name w:val="Bibliography"/>
    <w:basedOn w:val="1"/>
    <w:next w:val="1"/>
    <w:semiHidden/>
    <w:unhideWhenUsed/>
    <w:uiPriority w:val="37"/>
  </w:style>
  <w:style w:type="character" w:customStyle="1" w:styleId="275">
    <w:name w:val="Body Text Char"/>
    <w:basedOn w:val="88"/>
    <w:link w:val="13"/>
    <w:semiHidden/>
    <w:uiPriority w:val="99"/>
  </w:style>
  <w:style w:type="character" w:customStyle="1" w:styleId="276">
    <w:name w:val="Body Text 2 Char"/>
    <w:basedOn w:val="88"/>
    <w:link w:val="14"/>
    <w:semiHidden/>
    <w:uiPriority w:val="99"/>
  </w:style>
  <w:style w:type="character" w:customStyle="1" w:styleId="277">
    <w:name w:val="Body Text 3 Char"/>
    <w:basedOn w:val="88"/>
    <w:link w:val="15"/>
    <w:semiHidden/>
    <w:uiPriority w:val="99"/>
    <w:rPr>
      <w:sz w:val="22"/>
      <w:szCs w:val="16"/>
    </w:rPr>
  </w:style>
  <w:style w:type="character" w:customStyle="1" w:styleId="278">
    <w:name w:val="Body Text First Indent Char"/>
    <w:basedOn w:val="275"/>
    <w:link w:val="16"/>
    <w:semiHidden/>
    <w:uiPriority w:val="99"/>
  </w:style>
  <w:style w:type="character" w:customStyle="1" w:styleId="279">
    <w:name w:val="Body Text Indent Char"/>
    <w:basedOn w:val="88"/>
    <w:link w:val="17"/>
    <w:semiHidden/>
    <w:uiPriority w:val="99"/>
  </w:style>
  <w:style w:type="character" w:customStyle="1" w:styleId="280">
    <w:name w:val="Body Text First Indent 2 Char"/>
    <w:basedOn w:val="279"/>
    <w:link w:val="18"/>
    <w:semiHidden/>
    <w:uiPriority w:val="99"/>
  </w:style>
  <w:style w:type="character" w:customStyle="1" w:styleId="281">
    <w:name w:val="Body Text Indent 2 Char"/>
    <w:basedOn w:val="88"/>
    <w:link w:val="19"/>
    <w:semiHidden/>
    <w:qFormat/>
    <w:uiPriority w:val="99"/>
  </w:style>
  <w:style w:type="character" w:customStyle="1" w:styleId="282">
    <w:name w:val="Body Text Indent 3 Char"/>
    <w:basedOn w:val="88"/>
    <w:link w:val="20"/>
    <w:semiHidden/>
    <w:qFormat/>
    <w:uiPriority w:val="99"/>
    <w:rPr>
      <w:sz w:val="22"/>
      <w:szCs w:val="16"/>
    </w:rPr>
  </w:style>
  <w:style w:type="character" w:customStyle="1" w:styleId="283">
    <w:name w:val="Closing Char"/>
    <w:basedOn w:val="88"/>
    <w:link w:val="22"/>
    <w:semiHidden/>
    <w:qFormat/>
    <w:uiPriority w:val="99"/>
  </w:style>
  <w:style w:type="character" w:customStyle="1" w:styleId="284">
    <w:name w:val="Comment Text Char"/>
    <w:basedOn w:val="88"/>
    <w:link w:val="23"/>
    <w:semiHidden/>
    <w:uiPriority w:val="99"/>
    <w:rPr>
      <w:sz w:val="22"/>
      <w:szCs w:val="20"/>
    </w:rPr>
  </w:style>
  <w:style w:type="character" w:customStyle="1" w:styleId="285">
    <w:name w:val="Comment Subject Char"/>
    <w:basedOn w:val="284"/>
    <w:link w:val="24"/>
    <w:semiHidden/>
    <w:uiPriority w:val="99"/>
    <w:rPr>
      <w:b/>
      <w:bCs/>
      <w:sz w:val="22"/>
      <w:szCs w:val="20"/>
    </w:rPr>
  </w:style>
  <w:style w:type="character" w:customStyle="1" w:styleId="286">
    <w:name w:val="Date Char"/>
    <w:basedOn w:val="88"/>
    <w:link w:val="25"/>
    <w:semiHidden/>
    <w:uiPriority w:val="99"/>
  </w:style>
  <w:style w:type="character" w:customStyle="1" w:styleId="287">
    <w:name w:val="Document Map Char"/>
    <w:basedOn w:val="88"/>
    <w:link w:val="26"/>
    <w:semiHidden/>
    <w:uiPriority w:val="99"/>
    <w:rPr>
      <w:rFonts w:ascii="Segoe UI" w:hAnsi="Segoe UI" w:cs="Segoe UI"/>
      <w:sz w:val="22"/>
      <w:szCs w:val="16"/>
    </w:rPr>
  </w:style>
  <w:style w:type="character" w:customStyle="1" w:styleId="288">
    <w:name w:val="E-mail Signature Char"/>
    <w:basedOn w:val="88"/>
    <w:link w:val="27"/>
    <w:semiHidden/>
    <w:uiPriority w:val="99"/>
  </w:style>
  <w:style w:type="character" w:customStyle="1" w:styleId="289">
    <w:name w:val="Endnote Text Char"/>
    <w:basedOn w:val="88"/>
    <w:link w:val="28"/>
    <w:semiHidden/>
    <w:uiPriority w:val="99"/>
    <w:rPr>
      <w:sz w:val="22"/>
      <w:szCs w:val="20"/>
    </w:rPr>
  </w:style>
  <w:style w:type="character" w:customStyle="1" w:styleId="290">
    <w:name w:val="Footnote Text Char"/>
    <w:basedOn w:val="88"/>
    <w:link w:val="32"/>
    <w:semiHidden/>
    <w:uiPriority w:val="99"/>
    <w:rPr>
      <w:sz w:val="22"/>
      <w:szCs w:val="20"/>
    </w:rPr>
  </w:style>
  <w:style w:type="table" w:customStyle="1" w:styleId="291">
    <w:name w:val="Grid Table 1 Light"/>
    <w:basedOn w:val="106"/>
    <w:uiPriority w:val="46"/>
    <w:pPr>
      <w:spacing w:after="0" w:line="240" w:lineRule="auto"/>
    </w:p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292">
    <w:name w:val="Grid Table 1 Light Accent 1"/>
    <w:basedOn w:val="106"/>
    <w:uiPriority w:val="46"/>
    <w:pPr>
      <w:spacing w:after="0" w:line="240" w:lineRule="auto"/>
    </w:pPr>
    <w:tblPr>
      <w:tblBorders>
        <w:top w:val="single" w:color="8DC1D7" w:themeColor="accent1" w:themeTint="66" w:sz="4" w:space="0"/>
        <w:left w:val="single" w:color="8DC1D7" w:themeColor="accent1" w:themeTint="66" w:sz="4" w:space="0"/>
        <w:bottom w:val="single" w:color="8DC1D7" w:themeColor="accent1" w:themeTint="66" w:sz="4" w:space="0"/>
        <w:right w:val="single" w:color="8DC1D7" w:themeColor="accent1" w:themeTint="66" w:sz="4" w:space="0"/>
        <w:insideH w:val="single" w:color="8DC1D7" w:themeColor="accent1" w:themeTint="66" w:sz="4" w:space="0"/>
        <w:insideV w:val="single" w:color="8DC1D7" w:themeColor="accent1" w:themeTint="66" w:sz="4" w:space="0"/>
      </w:tblBorders>
    </w:tblPr>
    <w:tblStylePr w:type="firstRow">
      <w:rPr>
        <w:b/>
        <w:bCs/>
      </w:rPr>
      <w:tcPr>
        <w:tcBorders>
          <w:bottom w:val="single" w:color="54A2C3" w:themeColor="accent1" w:themeTint="99" w:sz="12" w:space="0"/>
        </w:tcBorders>
      </w:tcPr>
    </w:tblStylePr>
    <w:tblStylePr w:type="lastRow">
      <w:rPr>
        <w:b/>
        <w:bCs/>
      </w:rPr>
      <w:tcPr>
        <w:tcBorders>
          <w:top w:val="double" w:color="54A2C3" w:themeColor="accent1" w:themeTint="99" w:sz="2" w:space="0"/>
        </w:tcBorders>
      </w:tcPr>
    </w:tblStylePr>
    <w:tblStylePr w:type="firstCol">
      <w:rPr>
        <w:b/>
        <w:bCs/>
      </w:rPr>
    </w:tblStylePr>
    <w:tblStylePr w:type="lastCol">
      <w:rPr>
        <w:b/>
        <w:bCs/>
      </w:rPr>
    </w:tblStylePr>
  </w:style>
  <w:style w:type="table" w:customStyle="1" w:styleId="293">
    <w:name w:val="Grid Table 1 Light Accent 2"/>
    <w:basedOn w:val="106"/>
    <w:uiPriority w:val="46"/>
    <w:pPr>
      <w:spacing w:after="0" w:line="240" w:lineRule="auto"/>
    </w:pPr>
    <w:tblPr>
      <w:tblBorders>
        <w:top w:val="single" w:color="F1B6B5" w:themeColor="accent2" w:themeTint="66" w:sz="4" w:space="0"/>
        <w:left w:val="single" w:color="F1B6B5" w:themeColor="accent2" w:themeTint="66" w:sz="4" w:space="0"/>
        <w:bottom w:val="single" w:color="F1B6B5" w:themeColor="accent2" w:themeTint="66" w:sz="4" w:space="0"/>
        <w:right w:val="single" w:color="F1B6B5" w:themeColor="accent2" w:themeTint="66" w:sz="4" w:space="0"/>
        <w:insideH w:val="single" w:color="F1B6B5" w:themeColor="accent2" w:themeTint="66" w:sz="4" w:space="0"/>
        <w:insideV w:val="single" w:color="F1B6B5" w:themeColor="accent2" w:themeTint="66" w:sz="4" w:space="0"/>
      </w:tblBorders>
    </w:tblPr>
    <w:tblStylePr w:type="firstRow">
      <w:rPr>
        <w:b/>
        <w:bCs/>
      </w:rPr>
      <w:tcPr>
        <w:tcBorders>
          <w:bottom w:val="single" w:color="EB9191" w:themeColor="accent2" w:themeTint="99" w:sz="12" w:space="0"/>
        </w:tcBorders>
      </w:tcPr>
    </w:tblStylePr>
    <w:tblStylePr w:type="lastRow">
      <w:rPr>
        <w:b/>
        <w:bCs/>
      </w:rPr>
      <w:tcPr>
        <w:tcBorders>
          <w:top w:val="double" w:color="EB9191" w:themeColor="accent2" w:themeTint="99" w:sz="2" w:space="0"/>
        </w:tcBorders>
      </w:tcPr>
    </w:tblStylePr>
    <w:tblStylePr w:type="firstCol">
      <w:rPr>
        <w:b/>
        <w:bCs/>
      </w:rPr>
    </w:tblStylePr>
    <w:tblStylePr w:type="lastCol">
      <w:rPr>
        <w:b/>
        <w:bCs/>
      </w:rPr>
    </w:tblStylePr>
  </w:style>
  <w:style w:type="table" w:customStyle="1" w:styleId="294">
    <w:name w:val="Grid Table 1 Light Accent 3"/>
    <w:basedOn w:val="106"/>
    <w:uiPriority w:val="46"/>
    <w:pPr>
      <w:spacing w:after="0" w:line="240" w:lineRule="auto"/>
    </w:pPr>
    <w:tblPr>
      <w:tblBorders>
        <w:top w:val="single" w:color="C0E8DE" w:themeColor="accent3" w:themeTint="66" w:sz="4" w:space="0"/>
        <w:left w:val="single" w:color="C0E8DE" w:themeColor="accent3" w:themeTint="66" w:sz="4" w:space="0"/>
        <w:bottom w:val="single" w:color="C0E8DE" w:themeColor="accent3" w:themeTint="66" w:sz="4" w:space="0"/>
        <w:right w:val="single" w:color="C0E8DE" w:themeColor="accent3" w:themeTint="66" w:sz="4" w:space="0"/>
        <w:insideH w:val="single" w:color="C0E8DE" w:themeColor="accent3" w:themeTint="66" w:sz="4" w:space="0"/>
        <w:insideV w:val="single" w:color="C0E8DE" w:themeColor="accent3" w:themeTint="66" w:sz="4" w:space="0"/>
      </w:tblBorders>
    </w:tblPr>
    <w:tblStylePr w:type="firstRow">
      <w:rPr>
        <w:b/>
        <w:bCs/>
      </w:rPr>
      <w:tcPr>
        <w:tcBorders>
          <w:bottom w:val="single" w:color="A0DDCD" w:themeColor="accent3" w:themeTint="99" w:sz="12" w:space="0"/>
        </w:tcBorders>
      </w:tcPr>
    </w:tblStylePr>
    <w:tblStylePr w:type="lastRow">
      <w:rPr>
        <w:b/>
        <w:bCs/>
      </w:rPr>
      <w:tcPr>
        <w:tcBorders>
          <w:top w:val="double" w:color="A0DDCD" w:themeColor="accent3" w:themeTint="99" w:sz="2" w:space="0"/>
        </w:tcBorders>
      </w:tcPr>
    </w:tblStylePr>
    <w:tblStylePr w:type="firstCol">
      <w:rPr>
        <w:b/>
        <w:bCs/>
      </w:rPr>
    </w:tblStylePr>
    <w:tblStylePr w:type="lastCol">
      <w:rPr>
        <w:b/>
        <w:bCs/>
      </w:rPr>
    </w:tblStylePr>
  </w:style>
  <w:style w:type="table" w:customStyle="1" w:styleId="295">
    <w:name w:val="Grid Table 1 Light Accent 4"/>
    <w:basedOn w:val="106"/>
    <w:uiPriority w:val="46"/>
    <w:pPr>
      <w:spacing w:after="0" w:line="240" w:lineRule="auto"/>
    </w:pPr>
    <w:tblPr>
      <w:tblBorders>
        <w:top w:val="single" w:color="E288AC" w:themeColor="accent4" w:themeTint="66" w:sz="4" w:space="0"/>
        <w:left w:val="single" w:color="E288AC" w:themeColor="accent4" w:themeTint="66" w:sz="4" w:space="0"/>
        <w:bottom w:val="single" w:color="E288AC" w:themeColor="accent4" w:themeTint="66" w:sz="4" w:space="0"/>
        <w:right w:val="single" w:color="E288AC" w:themeColor="accent4" w:themeTint="66" w:sz="4" w:space="0"/>
        <w:insideH w:val="single" w:color="E288AC" w:themeColor="accent4" w:themeTint="66" w:sz="4" w:space="0"/>
        <w:insideV w:val="single" w:color="E288AC" w:themeColor="accent4" w:themeTint="66" w:sz="4" w:space="0"/>
      </w:tblBorders>
    </w:tblPr>
    <w:tblStylePr w:type="firstRow">
      <w:rPr>
        <w:b/>
        <w:bCs/>
      </w:rPr>
      <w:tcPr>
        <w:tcBorders>
          <w:bottom w:val="single" w:color="D34D83" w:themeColor="accent4" w:themeTint="99" w:sz="12" w:space="0"/>
        </w:tcBorders>
      </w:tcPr>
    </w:tblStylePr>
    <w:tblStylePr w:type="lastRow">
      <w:rPr>
        <w:b/>
        <w:bCs/>
      </w:rPr>
      <w:tcPr>
        <w:tcBorders>
          <w:top w:val="double" w:color="D34D83" w:themeColor="accent4" w:themeTint="99" w:sz="2" w:space="0"/>
        </w:tcBorders>
      </w:tcPr>
    </w:tblStylePr>
    <w:tblStylePr w:type="firstCol">
      <w:rPr>
        <w:b/>
        <w:bCs/>
      </w:rPr>
    </w:tblStylePr>
    <w:tblStylePr w:type="lastCol">
      <w:rPr>
        <w:b/>
        <w:bCs/>
      </w:rPr>
    </w:tblStylePr>
  </w:style>
  <w:style w:type="table" w:customStyle="1" w:styleId="296">
    <w:name w:val="Grid Table 1 Light Accent 5"/>
    <w:basedOn w:val="106"/>
    <w:uiPriority w:val="46"/>
    <w:pPr>
      <w:spacing w:after="0" w:line="240" w:lineRule="auto"/>
    </w:pPr>
    <w:tblPr>
      <w:tblBorders>
        <w:top w:val="single" w:color="EFC6AC" w:themeColor="accent5" w:themeTint="66" w:sz="4" w:space="0"/>
        <w:left w:val="single" w:color="EFC6AC" w:themeColor="accent5" w:themeTint="66" w:sz="4" w:space="0"/>
        <w:bottom w:val="single" w:color="EFC6AC" w:themeColor="accent5" w:themeTint="66" w:sz="4" w:space="0"/>
        <w:right w:val="single" w:color="EFC6AC" w:themeColor="accent5" w:themeTint="66" w:sz="4" w:space="0"/>
        <w:insideH w:val="single" w:color="EFC6AC" w:themeColor="accent5" w:themeTint="66" w:sz="4" w:space="0"/>
        <w:insideV w:val="single" w:color="EFC6AC" w:themeColor="accent5" w:themeTint="66" w:sz="4" w:space="0"/>
      </w:tblBorders>
    </w:tblPr>
    <w:tblStylePr w:type="firstRow">
      <w:rPr>
        <w:b/>
        <w:bCs/>
      </w:rPr>
      <w:tcPr>
        <w:tcBorders>
          <w:bottom w:val="single" w:color="E7AA82" w:themeColor="accent5" w:themeTint="99" w:sz="12" w:space="0"/>
        </w:tcBorders>
      </w:tcPr>
    </w:tblStylePr>
    <w:tblStylePr w:type="lastRow">
      <w:rPr>
        <w:b/>
        <w:bCs/>
      </w:rPr>
      <w:tcPr>
        <w:tcBorders>
          <w:top w:val="double" w:color="E7AA82" w:themeColor="accent5" w:themeTint="99" w:sz="2" w:space="0"/>
        </w:tcBorders>
      </w:tcPr>
    </w:tblStylePr>
    <w:tblStylePr w:type="firstCol">
      <w:rPr>
        <w:b/>
        <w:bCs/>
      </w:rPr>
    </w:tblStylePr>
    <w:tblStylePr w:type="lastCol">
      <w:rPr>
        <w:b/>
        <w:bCs/>
      </w:rPr>
    </w:tblStylePr>
  </w:style>
  <w:style w:type="table" w:customStyle="1" w:styleId="297">
    <w:name w:val="Grid Table 1 Light Accent 6"/>
    <w:basedOn w:val="106"/>
    <w:uiPriority w:val="46"/>
    <w:pPr>
      <w:spacing w:after="0" w:line="240" w:lineRule="auto"/>
    </w:pPr>
    <w:tblPr>
      <w:tblBorders>
        <w:top w:val="single" w:color="F1E4BA" w:themeColor="accent6" w:themeTint="66" w:sz="4" w:space="0"/>
        <w:left w:val="single" w:color="F1E4BA" w:themeColor="accent6" w:themeTint="66" w:sz="4" w:space="0"/>
        <w:bottom w:val="single" w:color="F1E4BA" w:themeColor="accent6" w:themeTint="66" w:sz="4" w:space="0"/>
        <w:right w:val="single" w:color="F1E4BA" w:themeColor="accent6" w:themeTint="66" w:sz="4" w:space="0"/>
        <w:insideH w:val="single" w:color="F1E4BA" w:themeColor="accent6" w:themeTint="66" w:sz="4" w:space="0"/>
        <w:insideV w:val="single" w:color="F1E4BA" w:themeColor="accent6" w:themeTint="66" w:sz="4" w:space="0"/>
      </w:tblBorders>
    </w:tblPr>
    <w:tblStylePr w:type="firstRow">
      <w:rPr>
        <w:b/>
        <w:bCs/>
      </w:rPr>
      <w:tcPr>
        <w:tcBorders>
          <w:bottom w:val="single" w:color="EBD697" w:themeColor="accent6" w:themeTint="99" w:sz="12" w:space="0"/>
        </w:tcBorders>
      </w:tcPr>
    </w:tblStylePr>
    <w:tblStylePr w:type="lastRow">
      <w:rPr>
        <w:b/>
        <w:bCs/>
      </w:rPr>
      <w:tcPr>
        <w:tcBorders>
          <w:top w:val="double" w:color="EBD697" w:themeColor="accent6" w:themeTint="99" w:sz="2" w:space="0"/>
        </w:tcBorders>
      </w:tcPr>
    </w:tblStylePr>
    <w:tblStylePr w:type="firstCol">
      <w:rPr>
        <w:b/>
        <w:bCs/>
      </w:rPr>
    </w:tblStylePr>
    <w:tblStylePr w:type="lastCol">
      <w:rPr>
        <w:b/>
        <w:bCs/>
      </w:rPr>
    </w:tblStylePr>
  </w:style>
  <w:style w:type="table" w:customStyle="1" w:styleId="298">
    <w:name w:val="Grid Table 2"/>
    <w:basedOn w:val="106"/>
    <w:uiPriority w:val="47"/>
    <w:pPr>
      <w:spacing w:after="0" w:line="240" w:lineRule="auto"/>
    </w:pPr>
    <w:tblPr>
      <w:tblBorders>
        <w:top w:val="single" w:color="666666" w:themeColor="text1" w:themeTint="99" w:sz="2" w:space="0"/>
        <w:bottom w:val="single" w:color="666666" w:themeColor="text1" w:themeTint="99" w:sz="2" w:space="0"/>
        <w:insideH w:val="single" w:color="666666" w:themeColor="text1" w:themeTint="99" w:sz="2" w:space="0"/>
        <w:insideV w:val="single" w:color="666666" w:themeColor="text1" w:themeTint="99" w:sz="2" w:space="0"/>
      </w:tblBorders>
    </w:tblPr>
    <w:tblStylePr w:type="firstRow">
      <w:rPr>
        <w:b/>
        <w:bCs/>
      </w:rPr>
      <w:tcPr>
        <w:tcBorders>
          <w:top w:val="nil"/>
          <w:bottom w:val="single" w:color="666666" w:themeColor="text1" w:themeTint="99" w:sz="12" w:space="0"/>
          <w:insideH w:val="nil"/>
          <w:insideV w:val="nil"/>
        </w:tcBorders>
        <w:shd w:val="clear" w:color="auto" w:fill="FFFFFF" w:themeFill="background1"/>
      </w:tcPr>
    </w:tblStylePr>
    <w:tblStylePr w:type="lastRow">
      <w:rPr>
        <w:b/>
        <w:bCs/>
      </w:rPr>
      <w:tcPr>
        <w:tcBorders>
          <w:top w:val="double" w:color="666666" w:themeColor="tex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299">
    <w:name w:val="Grid Table 2 Accent 1"/>
    <w:basedOn w:val="106"/>
    <w:uiPriority w:val="47"/>
    <w:pPr>
      <w:spacing w:after="0" w:line="240" w:lineRule="auto"/>
    </w:pPr>
    <w:tblPr>
      <w:tblBorders>
        <w:top w:val="single" w:color="54A2C3" w:themeColor="accent1" w:themeTint="99" w:sz="2" w:space="0"/>
        <w:bottom w:val="single" w:color="54A2C3" w:themeColor="accent1" w:themeTint="99" w:sz="2" w:space="0"/>
        <w:insideH w:val="single" w:color="54A2C3" w:themeColor="accent1" w:themeTint="99" w:sz="2" w:space="0"/>
        <w:insideV w:val="single" w:color="54A2C3" w:themeColor="accent1" w:themeTint="99" w:sz="2" w:space="0"/>
      </w:tblBorders>
    </w:tblPr>
    <w:tblStylePr w:type="firstRow">
      <w:rPr>
        <w:b/>
        <w:bCs/>
      </w:rPr>
      <w:tcPr>
        <w:tcBorders>
          <w:top w:val="nil"/>
          <w:bottom w:val="single" w:color="54A2C3" w:themeColor="accent1" w:themeTint="99" w:sz="12" w:space="0"/>
          <w:insideH w:val="nil"/>
          <w:insideV w:val="nil"/>
        </w:tcBorders>
        <w:shd w:val="clear" w:color="auto" w:fill="FFFFFF" w:themeFill="background1"/>
      </w:tcPr>
    </w:tblStylePr>
    <w:tblStylePr w:type="lastRow">
      <w:rPr>
        <w:b/>
        <w:bCs/>
      </w:rPr>
      <w:tcPr>
        <w:tcBorders>
          <w:top w:val="double" w:color="54A2C3" w:themeColor="accent1"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C6E0EB" w:themeFill="accent1" w:themeFillTint="33"/>
      </w:tcPr>
    </w:tblStylePr>
    <w:tblStylePr w:type="band1Horz">
      <w:tcPr>
        <w:shd w:val="clear" w:color="auto" w:fill="C6E0EB" w:themeFill="accent1" w:themeFillTint="33"/>
      </w:tcPr>
    </w:tblStylePr>
  </w:style>
  <w:style w:type="table" w:customStyle="1" w:styleId="300">
    <w:name w:val="Grid Table 2 Accent 2"/>
    <w:basedOn w:val="106"/>
    <w:uiPriority w:val="47"/>
    <w:pPr>
      <w:spacing w:after="0" w:line="240" w:lineRule="auto"/>
    </w:pPr>
    <w:tblPr>
      <w:tblBorders>
        <w:top w:val="single" w:color="EB9191" w:themeColor="accent2" w:themeTint="99" w:sz="2" w:space="0"/>
        <w:bottom w:val="single" w:color="EB9191" w:themeColor="accent2" w:themeTint="99" w:sz="2" w:space="0"/>
        <w:insideH w:val="single" w:color="EB9191" w:themeColor="accent2" w:themeTint="99" w:sz="2" w:space="0"/>
        <w:insideV w:val="single" w:color="EB9191" w:themeColor="accent2" w:themeTint="99" w:sz="2" w:space="0"/>
      </w:tblBorders>
    </w:tblPr>
    <w:tblStylePr w:type="firstRow">
      <w:rPr>
        <w:b/>
        <w:bCs/>
      </w:rPr>
      <w:tcPr>
        <w:tcBorders>
          <w:top w:val="nil"/>
          <w:bottom w:val="single" w:color="EB9191" w:themeColor="accent2" w:themeTint="99" w:sz="12" w:space="0"/>
          <w:insideH w:val="nil"/>
          <w:insideV w:val="nil"/>
        </w:tcBorders>
        <w:shd w:val="clear" w:color="auto" w:fill="FFFFFF" w:themeFill="background1"/>
      </w:tcPr>
    </w:tblStylePr>
    <w:tblStylePr w:type="lastRow">
      <w:rPr>
        <w:b/>
        <w:bCs/>
      </w:rPr>
      <w:tcPr>
        <w:tcBorders>
          <w:top w:val="double" w:color="EB9191" w:themeColor="accent2"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8DADA" w:themeFill="accent2" w:themeFillTint="33"/>
      </w:tcPr>
    </w:tblStylePr>
    <w:tblStylePr w:type="band1Horz">
      <w:tcPr>
        <w:shd w:val="clear" w:color="auto" w:fill="F8DADA" w:themeFill="accent2" w:themeFillTint="33"/>
      </w:tcPr>
    </w:tblStylePr>
  </w:style>
  <w:style w:type="table" w:customStyle="1" w:styleId="301">
    <w:name w:val="Grid Table 2 Accent 3"/>
    <w:basedOn w:val="106"/>
    <w:uiPriority w:val="47"/>
    <w:pPr>
      <w:spacing w:after="0" w:line="240" w:lineRule="auto"/>
    </w:pPr>
    <w:tblPr>
      <w:tblBorders>
        <w:top w:val="single" w:color="A0DDCD" w:themeColor="accent3" w:themeTint="99" w:sz="2" w:space="0"/>
        <w:bottom w:val="single" w:color="A0DDCD" w:themeColor="accent3" w:themeTint="99" w:sz="2" w:space="0"/>
        <w:insideH w:val="single" w:color="A0DDCD" w:themeColor="accent3" w:themeTint="99" w:sz="2" w:space="0"/>
        <w:insideV w:val="single" w:color="A0DDCD" w:themeColor="accent3" w:themeTint="99" w:sz="2" w:space="0"/>
      </w:tblBorders>
    </w:tblPr>
    <w:tblStylePr w:type="firstRow">
      <w:rPr>
        <w:b/>
        <w:bCs/>
      </w:rPr>
      <w:tcPr>
        <w:tcBorders>
          <w:top w:val="nil"/>
          <w:bottom w:val="single" w:color="A0DDCD" w:themeColor="accent3" w:themeTint="99" w:sz="12" w:space="0"/>
          <w:insideH w:val="nil"/>
          <w:insideV w:val="nil"/>
        </w:tcBorders>
        <w:shd w:val="clear" w:color="auto" w:fill="FFFFFF" w:themeFill="background1"/>
      </w:tcPr>
    </w:tblStylePr>
    <w:tblStylePr w:type="lastRow">
      <w:rPr>
        <w:b/>
        <w:bCs/>
      </w:rPr>
      <w:tcPr>
        <w:tcBorders>
          <w:top w:val="double" w:color="A0DDCD" w:themeColor="accent3"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DFF3EE" w:themeFill="accent3" w:themeFillTint="33"/>
      </w:tcPr>
    </w:tblStylePr>
    <w:tblStylePr w:type="band1Horz">
      <w:tcPr>
        <w:shd w:val="clear" w:color="auto" w:fill="DFF3EE" w:themeFill="accent3" w:themeFillTint="33"/>
      </w:tcPr>
    </w:tblStylePr>
  </w:style>
  <w:style w:type="table" w:customStyle="1" w:styleId="302">
    <w:name w:val="Grid Table 2 Accent 4"/>
    <w:basedOn w:val="106"/>
    <w:uiPriority w:val="47"/>
    <w:pPr>
      <w:spacing w:after="0" w:line="240" w:lineRule="auto"/>
    </w:pPr>
    <w:tblPr>
      <w:tblBorders>
        <w:top w:val="single" w:color="D34D83" w:themeColor="accent4" w:themeTint="99" w:sz="2" w:space="0"/>
        <w:bottom w:val="single" w:color="D34D83" w:themeColor="accent4" w:themeTint="99" w:sz="2" w:space="0"/>
        <w:insideH w:val="single" w:color="D34D83" w:themeColor="accent4" w:themeTint="99" w:sz="2" w:space="0"/>
        <w:insideV w:val="single" w:color="D34D83" w:themeColor="accent4" w:themeTint="99" w:sz="2" w:space="0"/>
      </w:tblBorders>
    </w:tblPr>
    <w:tblStylePr w:type="firstRow">
      <w:rPr>
        <w:b/>
        <w:bCs/>
      </w:rPr>
      <w:tcPr>
        <w:tcBorders>
          <w:top w:val="nil"/>
          <w:bottom w:val="single" w:color="D34D83" w:themeColor="accent4" w:themeTint="99" w:sz="12" w:space="0"/>
          <w:insideH w:val="nil"/>
          <w:insideV w:val="nil"/>
        </w:tcBorders>
        <w:shd w:val="clear" w:color="auto" w:fill="FFFFFF" w:themeFill="background1"/>
      </w:tcPr>
    </w:tblStylePr>
    <w:tblStylePr w:type="lastRow">
      <w:rPr>
        <w:b/>
        <w:bCs/>
      </w:rPr>
      <w:tcPr>
        <w:tcBorders>
          <w:top w:val="double" w:color="D34D83" w:themeColor="accent4"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0C3D5" w:themeFill="accent4" w:themeFillTint="33"/>
      </w:tcPr>
    </w:tblStylePr>
    <w:tblStylePr w:type="band1Horz">
      <w:tcPr>
        <w:shd w:val="clear" w:color="auto" w:fill="F0C3D5" w:themeFill="accent4" w:themeFillTint="33"/>
      </w:tcPr>
    </w:tblStylePr>
  </w:style>
  <w:style w:type="table" w:customStyle="1" w:styleId="303">
    <w:name w:val="Grid Table 2 Accent 5"/>
    <w:basedOn w:val="106"/>
    <w:uiPriority w:val="47"/>
    <w:pPr>
      <w:spacing w:after="0" w:line="240" w:lineRule="auto"/>
    </w:pPr>
    <w:tblPr>
      <w:tblBorders>
        <w:top w:val="single" w:color="E7AA82" w:themeColor="accent5" w:themeTint="99" w:sz="2" w:space="0"/>
        <w:bottom w:val="single" w:color="E7AA82" w:themeColor="accent5" w:themeTint="99" w:sz="2" w:space="0"/>
        <w:insideH w:val="single" w:color="E7AA82" w:themeColor="accent5" w:themeTint="99" w:sz="2" w:space="0"/>
        <w:insideV w:val="single" w:color="E7AA82" w:themeColor="accent5" w:themeTint="99" w:sz="2" w:space="0"/>
      </w:tblBorders>
    </w:tblPr>
    <w:tblStylePr w:type="firstRow">
      <w:rPr>
        <w:b/>
        <w:bCs/>
      </w:rPr>
      <w:tcPr>
        <w:tcBorders>
          <w:top w:val="nil"/>
          <w:bottom w:val="single" w:color="E7AA82" w:themeColor="accent5" w:themeTint="99" w:sz="12" w:space="0"/>
          <w:insideH w:val="nil"/>
          <w:insideV w:val="nil"/>
        </w:tcBorders>
        <w:shd w:val="clear" w:color="auto" w:fill="FFFFFF" w:themeFill="background1"/>
      </w:tcPr>
    </w:tblStylePr>
    <w:tblStylePr w:type="lastRow">
      <w:rPr>
        <w:b/>
        <w:bCs/>
      </w:rPr>
      <w:tcPr>
        <w:tcBorders>
          <w:top w:val="double" w:color="E7AA82" w:themeColor="accent5"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7E2D5" w:themeFill="accent5" w:themeFillTint="33"/>
      </w:tcPr>
    </w:tblStylePr>
    <w:tblStylePr w:type="band1Horz">
      <w:tcPr>
        <w:shd w:val="clear" w:color="auto" w:fill="F7E2D5" w:themeFill="accent5" w:themeFillTint="33"/>
      </w:tcPr>
    </w:tblStylePr>
  </w:style>
  <w:style w:type="table" w:customStyle="1" w:styleId="304">
    <w:name w:val="Grid Table 2 Accent 6"/>
    <w:basedOn w:val="106"/>
    <w:uiPriority w:val="47"/>
    <w:pPr>
      <w:spacing w:after="0" w:line="240" w:lineRule="auto"/>
    </w:pPr>
    <w:tblPr>
      <w:tblBorders>
        <w:top w:val="single" w:color="EBD697" w:themeColor="accent6" w:themeTint="99" w:sz="2" w:space="0"/>
        <w:bottom w:val="single" w:color="EBD697" w:themeColor="accent6" w:themeTint="99" w:sz="2" w:space="0"/>
        <w:insideH w:val="single" w:color="EBD697" w:themeColor="accent6" w:themeTint="99" w:sz="2" w:space="0"/>
        <w:insideV w:val="single" w:color="EBD697" w:themeColor="accent6" w:themeTint="99" w:sz="2" w:space="0"/>
      </w:tblBorders>
    </w:tblPr>
    <w:tblStylePr w:type="firstRow">
      <w:rPr>
        <w:b/>
        <w:bCs/>
      </w:rPr>
      <w:tcPr>
        <w:tcBorders>
          <w:top w:val="nil"/>
          <w:bottom w:val="single" w:color="EBD697" w:themeColor="accent6" w:themeTint="99" w:sz="12" w:space="0"/>
          <w:insideH w:val="nil"/>
          <w:insideV w:val="nil"/>
        </w:tcBorders>
        <w:shd w:val="clear" w:color="auto" w:fill="FFFFFF" w:themeFill="background1"/>
      </w:tcPr>
    </w:tblStylePr>
    <w:tblStylePr w:type="lastRow">
      <w:rPr>
        <w:b/>
        <w:bCs/>
      </w:rPr>
      <w:tcPr>
        <w:tcBorders>
          <w:top w:val="double" w:color="EBD697" w:themeColor="accent6" w:themeTint="99" w:sz="2" w:space="0"/>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cPr>
        <w:shd w:val="clear" w:color="auto" w:fill="F8F1DC" w:themeFill="accent6" w:themeFillTint="33"/>
      </w:tcPr>
    </w:tblStylePr>
    <w:tblStylePr w:type="band1Horz">
      <w:tcPr>
        <w:shd w:val="clear" w:color="auto" w:fill="F8F1DC" w:themeFill="accent6" w:themeFillTint="33"/>
      </w:tcPr>
    </w:tblStylePr>
  </w:style>
  <w:style w:type="table" w:customStyle="1" w:styleId="305">
    <w:name w:val="Grid Table 3"/>
    <w:basedOn w:val="106"/>
    <w:uiPriority w:val="48"/>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06">
    <w:name w:val="Grid Table 3 Accent 1"/>
    <w:basedOn w:val="106"/>
    <w:uiPriority w:val="48"/>
    <w:pPr>
      <w:spacing w:after="0" w:line="240" w:lineRule="auto"/>
    </w:pPr>
    <w:tblPr>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6E0EB" w:themeFill="accent1" w:themeFillTint="33"/>
      </w:tcPr>
    </w:tblStylePr>
    <w:tblStylePr w:type="band1Horz">
      <w:tcPr>
        <w:shd w:val="clear" w:color="auto" w:fill="C6E0EB" w:themeFill="accent1" w:themeFillTint="33"/>
      </w:tcPr>
    </w:tblStylePr>
    <w:tblStylePr w:type="neCell">
      <w:tcPr>
        <w:tcBorders>
          <w:bottom w:val="single" w:color="54A2C3" w:themeColor="accent1" w:themeTint="99" w:sz="4" w:space="0"/>
        </w:tcBorders>
      </w:tcPr>
    </w:tblStylePr>
    <w:tblStylePr w:type="nwCell">
      <w:tcPr>
        <w:tcBorders>
          <w:bottom w:val="single" w:color="54A2C3" w:themeColor="accent1" w:themeTint="99" w:sz="4" w:space="0"/>
        </w:tcBorders>
      </w:tcPr>
    </w:tblStylePr>
    <w:tblStylePr w:type="seCell">
      <w:tcPr>
        <w:tcBorders>
          <w:top w:val="single" w:color="54A2C3" w:themeColor="accent1" w:themeTint="99" w:sz="4" w:space="0"/>
        </w:tcBorders>
      </w:tcPr>
    </w:tblStylePr>
    <w:tblStylePr w:type="swCell">
      <w:tcPr>
        <w:tcBorders>
          <w:top w:val="single" w:color="54A2C3" w:themeColor="accent1" w:themeTint="99" w:sz="4" w:space="0"/>
        </w:tcBorders>
      </w:tcPr>
    </w:tblStylePr>
  </w:style>
  <w:style w:type="table" w:customStyle="1" w:styleId="307">
    <w:name w:val="Grid Table 3 Accent 2"/>
    <w:basedOn w:val="106"/>
    <w:uiPriority w:val="48"/>
    <w:pPr>
      <w:spacing w:after="0" w:line="240" w:lineRule="auto"/>
    </w:pPr>
    <w:tblPr>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8DADA" w:themeFill="accent2" w:themeFillTint="33"/>
      </w:tcPr>
    </w:tblStylePr>
    <w:tblStylePr w:type="band1Horz">
      <w:tcPr>
        <w:shd w:val="clear" w:color="auto" w:fill="F8DADA" w:themeFill="accent2" w:themeFillTint="33"/>
      </w:tcPr>
    </w:tblStylePr>
    <w:tblStylePr w:type="neCell">
      <w:tcPr>
        <w:tcBorders>
          <w:bottom w:val="single" w:color="EB9191" w:themeColor="accent2" w:themeTint="99" w:sz="4" w:space="0"/>
        </w:tcBorders>
      </w:tcPr>
    </w:tblStylePr>
    <w:tblStylePr w:type="nwCell">
      <w:tcPr>
        <w:tcBorders>
          <w:bottom w:val="single" w:color="EB9191" w:themeColor="accent2" w:themeTint="99" w:sz="4" w:space="0"/>
        </w:tcBorders>
      </w:tcPr>
    </w:tblStylePr>
    <w:tblStylePr w:type="seCell">
      <w:tcPr>
        <w:tcBorders>
          <w:top w:val="single" w:color="EB9191" w:themeColor="accent2" w:themeTint="99" w:sz="4" w:space="0"/>
        </w:tcBorders>
      </w:tcPr>
    </w:tblStylePr>
    <w:tblStylePr w:type="swCell">
      <w:tcPr>
        <w:tcBorders>
          <w:top w:val="single" w:color="EB9191" w:themeColor="accent2" w:themeTint="99" w:sz="4" w:space="0"/>
        </w:tcBorders>
      </w:tcPr>
    </w:tblStylePr>
  </w:style>
  <w:style w:type="table" w:customStyle="1" w:styleId="308">
    <w:name w:val="Grid Table 3 Accent 3"/>
    <w:basedOn w:val="106"/>
    <w:uiPriority w:val="48"/>
    <w:pPr>
      <w:spacing w:after="0" w:line="240" w:lineRule="auto"/>
    </w:pPr>
    <w:tblPr>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FF3EE" w:themeFill="accent3" w:themeFillTint="33"/>
      </w:tcPr>
    </w:tblStylePr>
    <w:tblStylePr w:type="band1Horz">
      <w:tcPr>
        <w:shd w:val="clear" w:color="auto" w:fill="DFF3EE" w:themeFill="accent3" w:themeFillTint="33"/>
      </w:tcPr>
    </w:tblStylePr>
    <w:tblStylePr w:type="neCell">
      <w:tcPr>
        <w:tcBorders>
          <w:bottom w:val="single" w:color="A0DDCD" w:themeColor="accent3" w:themeTint="99" w:sz="4" w:space="0"/>
        </w:tcBorders>
      </w:tcPr>
    </w:tblStylePr>
    <w:tblStylePr w:type="nwCell">
      <w:tcPr>
        <w:tcBorders>
          <w:bottom w:val="single" w:color="A0DDCD" w:themeColor="accent3" w:themeTint="99" w:sz="4" w:space="0"/>
        </w:tcBorders>
      </w:tcPr>
    </w:tblStylePr>
    <w:tblStylePr w:type="seCell">
      <w:tcPr>
        <w:tcBorders>
          <w:top w:val="single" w:color="A0DDCD" w:themeColor="accent3" w:themeTint="99" w:sz="4" w:space="0"/>
        </w:tcBorders>
      </w:tcPr>
    </w:tblStylePr>
    <w:tblStylePr w:type="swCell">
      <w:tcPr>
        <w:tcBorders>
          <w:top w:val="single" w:color="A0DDCD" w:themeColor="accent3" w:themeTint="99" w:sz="4" w:space="0"/>
        </w:tcBorders>
      </w:tcPr>
    </w:tblStylePr>
  </w:style>
  <w:style w:type="table" w:customStyle="1" w:styleId="309">
    <w:name w:val="Grid Table 3 Accent 4"/>
    <w:basedOn w:val="106"/>
    <w:uiPriority w:val="48"/>
    <w:pPr>
      <w:spacing w:after="0" w:line="240" w:lineRule="auto"/>
    </w:pPr>
    <w:tblPr>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0C3D5" w:themeFill="accent4" w:themeFillTint="33"/>
      </w:tcPr>
    </w:tblStylePr>
    <w:tblStylePr w:type="band1Horz">
      <w:tcPr>
        <w:shd w:val="clear" w:color="auto" w:fill="F0C3D5" w:themeFill="accent4" w:themeFillTint="33"/>
      </w:tcPr>
    </w:tblStylePr>
    <w:tblStylePr w:type="neCell">
      <w:tcPr>
        <w:tcBorders>
          <w:bottom w:val="single" w:color="D34D83" w:themeColor="accent4" w:themeTint="99" w:sz="4" w:space="0"/>
        </w:tcBorders>
      </w:tcPr>
    </w:tblStylePr>
    <w:tblStylePr w:type="nwCell">
      <w:tcPr>
        <w:tcBorders>
          <w:bottom w:val="single" w:color="D34D83" w:themeColor="accent4" w:themeTint="99" w:sz="4" w:space="0"/>
        </w:tcBorders>
      </w:tcPr>
    </w:tblStylePr>
    <w:tblStylePr w:type="seCell">
      <w:tcPr>
        <w:tcBorders>
          <w:top w:val="single" w:color="D34D83" w:themeColor="accent4" w:themeTint="99" w:sz="4" w:space="0"/>
        </w:tcBorders>
      </w:tcPr>
    </w:tblStylePr>
    <w:tblStylePr w:type="swCell">
      <w:tcPr>
        <w:tcBorders>
          <w:top w:val="single" w:color="D34D83" w:themeColor="accent4" w:themeTint="99" w:sz="4" w:space="0"/>
        </w:tcBorders>
      </w:tcPr>
    </w:tblStylePr>
  </w:style>
  <w:style w:type="table" w:customStyle="1" w:styleId="310">
    <w:name w:val="Grid Table 3 Accent 5"/>
    <w:basedOn w:val="106"/>
    <w:uiPriority w:val="48"/>
    <w:pPr>
      <w:spacing w:after="0" w:line="240" w:lineRule="auto"/>
    </w:pPr>
    <w:tblPr>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7E2D5" w:themeFill="accent5" w:themeFillTint="33"/>
      </w:tcPr>
    </w:tblStylePr>
    <w:tblStylePr w:type="band1Horz">
      <w:tcPr>
        <w:shd w:val="clear" w:color="auto" w:fill="F7E2D5" w:themeFill="accent5" w:themeFillTint="33"/>
      </w:tcPr>
    </w:tblStylePr>
    <w:tblStylePr w:type="neCell">
      <w:tcPr>
        <w:tcBorders>
          <w:bottom w:val="single" w:color="E7AA82" w:themeColor="accent5" w:themeTint="99" w:sz="4" w:space="0"/>
        </w:tcBorders>
      </w:tcPr>
    </w:tblStylePr>
    <w:tblStylePr w:type="nwCell">
      <w:tcPr>
        <w:tcBorders>
          <w:bottom w:val="single" w:color="E7AA82" w:themeColor="accent5" w:themeTint="99" w:sz="4" w:space="0"/>
        </w:tcBorders>
      </w:tcPr>
    </w:tblStylePr>
    <w:tblStylePr w:type="seCell">
      <w:tcPr>
        <w:tcBorders>
          <w:top w:val="single" w:color="E7AA82" w:themeColor="accent5" w:themeTint="99" w:sz="4" w:space="0"/>
        </w:tcBorders>
      </w:tcPr>
    </w:tblStylePr>
    <w:tblStylePr w:type="swCell">
      <w:tcPr>
        <w:tcBorders>
          <w:top w:val="single" w:color="E7AA82" w:themeColor="accent5" w:themeTint="99" w:sz="4" w:space="0"/>
        </w:tcBorders>
      </w:tcPr>
    </w:tblStylePr>
  </w:style>
  <w:style w:type="table" w:customStyle="1" w:styleId="311">
    <w:name w:val="Grid Table 3 Accent 6"/>
    <w:basedOn w:val="106"/>
    <w:uiPriority w:val="48"/>
    <w:pPr>
      <w:spacing w:after="0" w:line="240" w:lineRule="auto"/>
    </w:pPr>
    <w:tblPr>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8F1DC" w:themeFill="accent6" w:themeFillTint="33"/>
      </w:tcPr>
    </w:tblStylePr>
    <w:tblStylePr w:type="band1Horz">
      <w:tcPr>
        <w:shd w:val="clear" w:color="auto" w:fill="F8F1DC" w:themeFill="accent6" w:themeFillTint="33"/>
      </w:tcPr>
    </w:tblStylePr>
    <w:tblStylePr w:type="neCell">
      <w:tcPr>
        <w:tcBorders>
          <w:bottom w:val="single" w:color="EBD697" w:themeColor="accent6" w:themeTint="99" w:sz="4" w:space="0"/>
        </w:tcBorders>
      </w:tcPr>
    </w:tblStylePr>
    <w:tblStylePr w:type="nwCell">
      <w:tcPr>
        <w:tcBorders>
          <w:bottom w:val="single" w:color="EBD697" w:themeColor="accent6" w:themeTint="99" w:sz="4" w:space="0"/>
        </w:tcBorders>
      </w:tcPr>
    </w:tblStylePr>
    <w:tblStylePr w:type="seCell">
      <w:tcPr>
        <w:tcBorders>
          <w:top w:val="single" w:color="EBD697" w:themeColor="accent6" w:themeTint="99" w:sz="4" w:space="0"/>
        </w:tcBorders>
      </w:tcPr>
    </w:tblStylePr>
    <w:tblStylePr w:type="swCell">
      <w:tcPr>
        <w:tcBorders>
          <w:top w:val="single" w:color="EBD697" w:themeColor="accent6" w:themeTint="99" w:sz="4" w:space="0"/>
        </w:tcBorders>
      </w:tcPr>
    </w:tblStylePr>
  </w:style>
  <w:style w:type="table" w:customStyle="1" w:styleId="312">
    <w:name w:val="Grid Table 4"/>
    <w:basedOn w:val="106"/>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insideV w:val="nil"/>
        </w:tcBorders>
        <w:shd w:val="clear" w:color="auto" w:fill="000000" w:themeFill="text1"/>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13">
    <w:name w:val="Grid Table 4 Accent 1"/>
    <w:basedOn w:val="106"/>
    <w:uiPriority w:val="49"/>
    <w:pPr>
      <w:spacing w:after="0" w:line="240" w:lineRule="auto"/>
    </w:pPr>
    <w:tblPr>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color w:val="FFFFFF" w:themeColor="background1"/>
        <w14:textFill>
          <w14:solidFill>
            <w14:schemeClr w14:val="bg1"/>
          </w14:solidFill>
        </w14:textFill>
      </w:r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insideV w:val="nil"/>
        </w:tcBorders>
        <w:shd w:val="clear" w:color="auto" w:fill="214C5E" w:themeFill="accent1"/>
      </w:tcPr>
    </w:tblStylePr>
    <w:tblStylePr w:type="lastRow">
      <w:rPr>
        <w:b/>
        <w:bCs/>
      </w:rPr>
      <w:tcPr>
        <w:tcBorders>
          <w:top w:val="double" w:color="214C5E" w:themeColor="accent1" w:sz="4" w:space="0"/>
        </w:tcBorders>
      </w:tcPr>
    </w:tblStylePr>
    <w:tblStylePr w:type="firstCol">
      <w:rPr>
        <w:b/>
        <w:bCs/>
      </w:rPr>
    </w:tblStylePr>
    <w:tblStylePr w:type="lastCol">
      <w:rPr>
        <w:b/>
        <w:bCs/>
      </w:rPr>
    </w:tblStylePr>
    <w:tblStylePr w:type="band1Vert">
      <w:tcPr>
        <w:shd w:val="clear" w:color="auto" w:fill="C6E0EB" w:themeFill="accent1" w:themeFillTint="33"/>
      </w:tcPr>
    </w:tblStylePr>
    <w:tblStylePr w:type="band1Horz">
      <w:tcPr>
        <w:shd w:val="clear" w:color="auto" w:fill="C6E0EB" w:themeFill="accent1" w:themeFillTint="33"/>
      </w:tcPr>
    </w:tblStylePr>
  </w:style>
  <w:style w:type="table" w:customStyle="1" w:styleId="314">
    <w:name w:val="Grid Table 4 Accent 2"/>
    <w:basedOn w:val="106"/>
    <w:uiPriority w:val="49"/>
    <w:pPr>
      <w:spacing w:after="0" w:line="240" w:lineRule="auto"/>
    </w:pPr>
    <w:tblPr>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color w:val="FFFFFF" w:themeColor="background1"/>
        <w14:textFill>
          <w14:solidFill>
            <w14:schemeClr w14:val="bg1"/>
          </w14:solidFill>
        </w14:textFill>
      </w:r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insideV w:val="nil"/>
        </w:tcBorders>
        <w:shd w:val="clear" w:color="auto" w:fill="DE4948" w:themeFill="accent2"/>
      </w:tcPr>
    </w:tblStylePr>
    <w:tblStylePr w:type="lastRow">
      <w:rPr>
        <w:b/>
        <w:bCs/>
      </w:rPr>
      <w:tcPr>
        <w:tcBorders>
          <w:top w:val="double" w:color="DE4948" w:themeColor="accent2" w:sz="4" w:space="0"/>
        </w:tcBorders>
      </w:tcPr>
    </w:tblStylePr>
    <w:tblStylePr w:type="firstCol">
      <w:rPr>
        <w:b/>
        <w:bCs/>
      </w:rPr>
    </w:tblStylePr>
    <w:tblStylePr w:type="lastCol">
      <w:rPr>
        <w:b/>
        <w:bCs/>
      </w:rPr>
    </w:tblStylePr>
    <w:tblStylePr w:type="band1Vert">
      <w:tcPr>
        <w:shd w:val="clear" w:color="auto" w:fill="F8DADA" w:themeFill="accent2" w:themeFillTint="33"/>
      </w:tcPr>
    </w:tblStylePr>
    <w:tblStylePr w:type="band1Horz">
      <w:tcPr>
        <w:shd w:val="clear" w:color="auto" w:fill="F8DADA" w:themeFill="accent2" w:themeFillTint="33"/>
      </w:tcPr>
    </w:tblStylePr>
  </w:style>
  <w:style w:type="table" w:customStyle="1" w:styleId="315">
    <w:name w:val="Grid Table 4 Accent 3"/>
    <w:basedOn w:val="106"/>
    <w:uiPriority w:val="49"/>
    <w:pPr>
      <w:spacing w:after="0" w:line="240" w:lineRule="auto"/>
    </w:pPr>
    <w:tblPr>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color w:val="FFFFFF" w:themeColor="background1"/>
        <w14:textFill>
          <w14:solidFill>
            <w14:schemeClr w14:val="bg1"/>
          </w14:solidFill>
        </w14:textFill>
      </w:r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insideV w:val="nil"/>
        </w:tcBorders>
        <w:shd w:val="clear" w:color="auto" w:fill="62C7AD" w:themeFill="accent3"/>
      </w:tcPr>
    </w:tblStylePr>
    <w:tblStylePr w:type="lastRow">
      <w:rPr>
        <w:b/>
        <w:bCs/>
      </w:rPr>
      <w:tcPr>
        <w:tcBorders>
          <w:top w:val="double" w:color="62C7AD" w:themeColor="accent3" w:sz="4" w:space="0"/>
        </w:tcBorders>
      </w:tcPr>
    </w:tblStylePr>
    <w:tblStylePr w:type="firstCol">
      <w:rPr>
        <w:b/>
        <w:bCs/>
      </w:rPr>
    </w:tblStylePr>
    <w:tblStylePr w:type="lastCol">
      <w:rPr>
        <w:b/>
        <w:bCs/>
      </w:rPr>
    </w:tblStylePr>
    <w:tblStylePr w:type="band1Vert">
      <w:tcPr>
        <w:shd w:val="clear" w:color="auto" w:fill="DFF3EE" w:themeFill="accent3" w:themeFillTint="33"/>
      </w:tcPr>
    </w:tblStylePr>
    <w:tblStylePr w:type="band1Horz">
      <w:tcPr>
        <w:shd w:val="clear" w:color="auto" w:fill="DFF3EE" w:themeFill="accent3" w:themeFillTint="33"/>
      </w:tcPr>
    </w:tblStylePr>
  </w:style>
  <w:style w:type="table" w:customStyle="1" w:styleId="316">
    <w:name w:val="Grid Table 4 Accent 4"/>
    <w:basedOn w:val="106"/>
    <w:uiPriority w:val="49"/>
    <w:pPr>
      <w:spacing w:after="0" w:line="240" w:lineRule="auto"/>
    </w:pPr>
    <w:tblPr>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color w:val="FFFFFF" w:themeColor="background1"/>
        <w14:textFill>
          <w14:solidFill>
            <w14:schemeClr w14:val="bg1"/>
          </w14:solidFill>
        </w14:textFill>
      </w:r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insideV w:val="nil"/>
        </w:tcBorders>
        <w:shd w:val="clear" w:color="auto" w:fill="731C3F" w:themeFill="accent4"/>
      </w:tcPr>
    </w:tblStylePr>
    <w:tblStylePr w:type="lastRow">
      <w:rPr>
        <w:b/>
        <w:bCs/>
      </w:rPr>
      <w:tcPr>
        <w:tcBorders>
          <w:top w:val="double" w:color="731C3F" w:themeColor="accent4" w:sz="4" w:space="0"/>
        </w:tcBorders>
      </w:tcPr>
    </w:tblStylePr>
    <w:tblStylePr w:type="firstCol">
      <w:rPr>
        <w:b/>
        <w:bCs/>
      </w:rPr>
    </w:tblStylePr>
    <w:tblStylePr w:type="lastCol">
      <w:rPr>
        <w:b/>
        <w:bCs/>
      </w:rPr>
    </w:tblStylePr>
    <w:tblStylePr w:type="band1Vert">
      <w:tcPr>
        <w:shd w:val="clear" w:color="auto" w:fill="F0C3D5" w:themeFill="accent4" w:themeFillTint="33"/>
      </w:tcPr>
    </w:tblStylePr>
    <w:tblStylePr w:type="band1Horz">
      <w:tcPr>
        <w:shd w:val="clear" w:color="auto" w:fill="F0C3D5" w:themeFill="accent4" w:themeFillTint="33"/>
      </w:tcPr>
    </w:tblStylePr>
  </w:style>
  <w:style w:type="table" w:customStyle="1" w:styleId="317">
    <w:name w:val="Grid Table 4 Accent 5"/>
    <w:basedOn w:val="106"/>
    <w:uiPriority w:val="49"/>
    <w:pPr>
      <w:spacing w:after="0" w:line="240" w:lineRule="auto"/>
    </w:pPr>
    <w:tblPr>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color w:val="FFFFFF" w:themeColor="background1"/>
        <w14:textFill>
          <w14:solidFill>
            <w14:schemeClr w14:val="bg1"/>
          </w14:solidFill>
        </w14:textFill>
      </w:r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insideV w:val="nil"/>
        </w:tcBorders>
        <w:shd w:val="clear" w:color="auto" w:fill="D87330" w:themeFill="accent5"/>
      </w:tcPr>
    </w:tblStylePr>
    <w:tblStylePr w:type="lastRow">
      <w:rPr>
        <w:b/>
        <w:bCs/>
      </w:rPr>
      <w:tcPr>
        <w:tcBorders>
          <w:top w:val="double" w:color="D87330" w:themeColor="accent5" w:sz="4" w:space="0"/>
        </w:tcBorders>
      </w:tcPr>
    </w:tblStylePr>
    <w:tblStylePr w:type="firstCol">
      <w:rPr>
        <w:b/>
        <w:bCs/>
      </w:rPr>
    </w:tblStylePr>
    <w:tblStylePr w:type="lastCol">
      <w:rPr>
        <w:b/>
        <w:bCs/>
      </w:rPr>
    </w:tblStylePr>
    <w:tblStylePr w:type="band1Vert">
      <w:tcPr>
        <w:shd w:val="clear" w:color="auto" w:fill="F7E2D5" w:themeFill="accent5" w:themeFillTint="33"/>
      </w:tcPr>
    </w:tblStylePr>
    <w:tblStylePr w:type="band1Horz">
      <w:tcPr>
        <w:shd w:val="clear" w:color="auto" w:fill="F7E2D5" w:themeFill="accent5" w:themeFillTint="33"/>
      </w:tcPr>
    </w:tblStylePr>
  </w:style>
  <w:style w:type="table" w:customStyle="1" w:styleId="318">
    <w:name w:val="Grid Table 4 Accent 6"/>
    <w:basedOn w:val="106"/>
    <w:uiPriority w:val="49"/>
    <w:pPr>
      <w:spacing w:after="0" w:line="240" w:lineRule="auto"/>
    </w:pPr>
    <w:tblPr>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color w:val="FFFFFF" w:themeColor="background1"/>
        <w14:textFill>
          <w14:solidFill>
            <w14:schemeClr w14:val="bg1"/>
          </w14:solidFill>
        </w14:textFill>
      </w:r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insideV w:val="nil"/>
        </w:tcBorders>
        <w:shd w:val="clear" w:color="auto" w:fill="DEBC53" w:themeFill="accent6"/>
      </w:tcPr>
    </w:tblStylePr>
    <w:tblStylePr w:type="lastRow">
      <w:rPr>
        <w:b/>
        <w:bCs/>
      </w:rPr>
      <w:tcPr>
        <w:tcBorders>
          <w:top w:val="double" w:color="DEBC53" w:themeColor="accent6" w:sz="4" w:space="0"/>
        </w:tcBorders>
      </w:tcPr>
    </w:tblStylePr>
    <w:tblStylePr w:type="firstCol">
      <w:rPr>
        <w:b/>
        <w:bCs/>
      </w:rPr>
    </w:tblStylePr>
    <w:tblStylePr w:type="lastCol">
      <w:rPr>
        <w:b/>
        <w:bCs/>
      </w:rPr>
    </w:tblStylePr>
    <w:tblStylePr w:type="band1Vert">
      <w:tcPr>
        <w:shd w:val="clear" w:color="auto" w:fill="F8F1DC" w:themeFill="accent6" w:themeFillTint="33"/>
      </w:tcPr>
    </w:tblStylePr>
    <w:tblStylePr w:type="band1Horz">
      <w:tcPr>
        <w:shd w:val="clear" w:color="auto" w:fill="F8F1DC" w:themeFill="accent6" w:themeFillTint="33"/>
      </w:tcPr>
    </w:tblStylePr>
  </w:style>
  <w:style w:type="table" w:customStyle="1" w:styleId="319">
    <w:name w:val="Grid Table 5 Dark"/>
    <w:basedOn w:val="106"/>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CCCC" w:themeFill="tex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0000" w:themeFill="tex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0000" w:themeFill="tex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0000" w:themeFill="tex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0000" w:themeFill="text1"/>
      </w:tcPr>
    </w:tblStylePr>
    <w:tblStylePr w:type="band1Vert">
      <w:tcPr>
        <w:shd w:val="clear" w:color="auto" w:fill="999999" w:themeFill="text1" w:themeFillTint="66"/>
      </w:tcPr>
    </w:tblStylePr>
    <w:tblStylePr w:type="band1Horz">
      <w:tcPr>
        <w:shd w:val="clear" w:color="auto" w:fill="999999" w:themeFill="text1" w:themeFillTint="66"/>
      </w:tcPr>
    </w:tblStylePr>
  </w:style>
  <w:style w:type="table" w:customStyle="1" w:styleId="320">
    <w:name w:val="Grid Table 5 Dark Accent 1"/>
    <w:basedOn w:val="106"/>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6E0EB" w:themeFill="accent1"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214C5E" w:themeFill="accent1"/>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214C5E" w:themeFill="accent1"/>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214C5E" w:themeFill="accent1"/>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214C5E" w:themeFill="accent1"/>
      </w:tcPr>
    </w:tblStylePr>
    <w:tblStylePr w:type="band1Vert">
      <w:tcPr>
        <w:shd w:val="clear" w:color="auto" w:fill="8DC1D7" w:themeFill="accent1" w:themeFillTint="66"/>
      </w:tcPr>
    </w:tblStylePr>
    <w:tblStylePr w:type="band1Horz">
      <w:tcPr>
        <w:shd w:val="clear" w:color="auto" w:fill="8DC1D7" w:themeFill="accent1" w:themeFillTint="66"/>
      </w:tcPr>
    </w:tblStylePr>
  </w:style>
  <w:style w:type="table" w:customStyle="1" w:styleId="321">
    <w:name w:val="Grid Table 5 Dark Accent 2"/>
    <w:basedOn w:val="106"/>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DADA" w:themeFill="accent2"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4948" w:themeFill="accent2"/>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4948" w:themeFill="accent2"/>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4948" w:themeFill="accent2"/>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4948" w:themeFill="accent2"/>
      </w:tcPr>
    </w:tblStylePr>
    <w:tblStylePr w:type="band1Vert">
      <w:tcPr>
        <w:shd w:val="clear" w:color="auto" w:fill="F1B6B5" w:themeFill="accent2" w:themeFillTint="66"/>
      </w:tcPr>
    </w:tblStylePr>
    <w:tblStylePr w:type="band1Horz">
      <w:tcPr>
        <w:shd w:val="clear" w:color="auto" w:fill="F1B6B5" w:themeFill="accent2" w:themeFillTint="66"/>
      </w:tcPr>
    </w:tblStylePr>
  </w:style>
  <w:style w:type="table" w:customStyle="1" w:styleId="322">
    <w:name w:val="Grid Table 5 Dark Accent 3"/>
    <w:basedOn w:val="106"/>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FF3EE" w:themeFill="accent3"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62C7AD" w:themeFill="accent3"/>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62C7AD" w:themeFill="accent3"/>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62C7AD" w:themeFill="accent3"/>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62C7AD" w:themeFill="accent3"/>
      </w:tcPr>
    </w:tblStylePr>
    <w:tblStylePr w:type="band1Vert">
      <w:tcPr>
        <w:shd w:val="clear" w:color="auto" w:fill="C0E8DE" w:themeFill="accent3" w:themeFillTint="66"/>
      </w:tcPr>
    </w:tblStylePr>
    <w:tblStylePr w:type="band1Horz">
      <w:tcPr>
        <w:shd w:val="clear" w:color="auto" w:fill="C0E8DE" w:themeFill="accent3" w:themeFillTint="66"/>
      </w:tcPr>
    </w:tblStylePr>
  </w:style>
  <w:style w:type="table" w:customStyle="1" w:styleId="323">
    <w:name w:val="Grid Table 5 Dark Accent 4"/>
    <w:basedOn w:val="106"/>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0C3D5" w:themeFill="accent4"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731C3F" w:themeFill="accent4"/>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731C3F" w:themeFill="accent4"/>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731C3F" w:themeFill="accent4"/>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731C3F" w:themeFill="accent4"/>
      </w:tcPr>
    </w:tblStylePr>
    <w:tblStylePr w:type="band1Vert">
      <w:tcPr>
        <w:shd w:val="clear" w:color="auto" w:fill="E288AC" w:themeFill="accent4" w:themeFillTint="66"/>
      </w:tcPr>
    </w:tblStylePr>
    <w:tblStylePr w:type="band1Horz">
      <w:tcPr>
        <w:shd w:val="clear" w:color="auto" w:fill="E288AC" w:themeFill="accent4" w:themeFillTint="66"/>
      </w:tcPr>
    </w:tblStylePr>
  </w:style>
  <w:style w:type="table" w:customStyle="1" w:styleId="324">
    <w:name w:val="Grid Table 5 Dark Accent 5"/>
    <w:basedOn w:val="106"/>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7E2D5"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87330"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87330"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D87330"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87330" w:themeFill="accent5"/>
      </w:tcPr>
    </w:tblStylePr>
    <w:tblStylePr w:type="band1Vert">
      <w:tcPr>
        <w:shd w:val="clear" w:color="auto" w:fill="EFC6AC" w:themeFill="accent5" w:themeFillTint="66"/>
      </w:tcPr>
    </w:tblStylePr>
    <w:tblStylePr w:type="band1Horz">
      <w:tcPr>
        <w:shd w:val="clear" w:color="auto" w:fill="EFC6AC" w:themeFill="accent5" w:themeFillTint="66"/>
      </w:tcPr>
    </w:tblStylePr>
  </w:style>
  <w:style w:type="table" w:customStyle="1" w:styleId="325">
    <w:name w:val="Grid Table 5 Dark Accent 6"/>
    <w:basedOn w:val="106"/>
    <w:uiPriority w:val="50"/>
    <w:pPr>
      <w:spacing w:after="0" w:line="240" w:lineRule="auto"/>
    </w:p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F8F1DC" w:themeFill="accent6"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DEBC53" w:themeFill="accent6"/>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DEBC53" w:themeFill="accent6"/>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DEBC53" w:themeFill="accent6"/>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DEBC53" w:themeFill="accent6"/>
      </w:tcPr>
    </w:tblStylePr>
    <w:tblStylePr w:type="band1Vert">
      <w:tcPr>
        <w:shd w:val="clear" w:color="auto" w:fill="F1E4BA" w:themeFill="accent6" w:themeFillTint="66"/>
      </w:tcPr>
    </w:tblStylePr>
    <w:tblStylePr w:type="band1Horz">
      <w:tcPr>
        <w:shd w:val="clear" w:color="auto" w:fill="F1E4BA" w:themeFill="accent6" w:themeFillTint="66"/>
      </w:tcPr>
    </w:tblStylePr>
  </w:style>
  <w:style w:type="table" w:customStyle="1" w:styleId="326">
    <w:name w:val="Grid Table 6 Colorful"/>
    <w:basedOn w:val="106"/>
    <w:uiPriority w:val="51"/>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27">
    <w:name w:val="Grid Table 6 Colorful Accent 1"/>
    <w:basedOn w:val="106"/>
    <w:uiPriority w:val="51"/>
    <w:pPr>
      <w:spacing w:after="0" w:line="240" w:lineRule="auto"/>
    </w:pPr>
    <w:rPr>
      <w:color w:val="193947" w:themeColor="accent1" w:themeShade="BF"/>
    </w:rPr>
    <w:tblPr>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cPr>
        <w:tcBorders>
          <w:bottom w:val="single" w:color="54A2C3" w:themeColor="accent1" w:themeTint="99" w:sz="12" w:space="0"/>
        </w:tcBorders>
      </w:tcPr>
    </w:tblStylePr>
    <w:tblStylePr w:type="lastRow">
      <w:rPr>
        <w:b/>
        <w:bCs/>
      </w:rPr>
      <w:tcPr>
        <w:tcBorders>
          <w:top w:val="double" w:color="54A2C3" w:themeColor="accent1" w:themeTint="99" w:sz="4" w:space="0"/>
        </w:tcBorders>
      </w:tcPr>
    </w:tblStylePr>
    <w:tblStylePr w:type="firstCol">
      <w:rPr>
        <w:b/>
        <w:bCs/>
      </w:rPr>
    </w:tblStylePr>
    <w:tblStylePr w:type="lastCol">
      <w:rPr>
        <w:b/>
        <w:bCs/>
      </w:rPr>
    </w:tblStylePr>
    <w:tblStylePr w:type="band1Vert">
      <w:tcPr>
        <w:shd w:val="clear" w:color="auto" w:fill="C6E0EB" w:themeFill="accent1" w:themeFillTint="33"/>
      </w:tcPr>
    </w:tblStylePr>
    <w:tblStylePr w:type="band1Horz">
      <w:tcPr>
        <w:shd w:val="clear" w:color="auto" w:fill="C6E0EB" w:themeFill="accent1" w:themeFillTint="33"/>
      </w:tcPr>
    </w:tblStylePr>
  </w:style>
  <w:style w:type="table" w:customStyle="1" w:styleId="328">
    <w:name w:val="Grid Table 6 Colorful Accent 2"/>
    <w:basedOn w:val="106"/>
    <w:uiPriority w:val="51"/>
    <w:pPr>
      <w:spacing w:after="0" w:line="240" w:lineRule="auto"/>
    </w:pPr>
    <w:rPr>
      <w:color w:val="BB2322" w:themeColor="accent2" w:themeShade="BF"/>
    </w:rPr>
    <w:tblPr>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cPr>
        <w:tcBorders>
          <w:bottom w:val="single" w:color="EB9191" w:themeColor="accent2" w:themeTint="99" w:sz="12" w:space="0"/>
        </w:tcBorders>
      </w:tcPr>
    </w:tblStylePr>
    <w:tblStylePr w:type="lastRow">
      <w:rPr>
        <w:b/>
        <w:bCs/>
      </w:rPr>
      <w:tcPr>
        <w:tcBorders>
          <w:top w:val="double" w:color="EB9191" w:themeColor="accent2" w:themeTint="99" w:sz="4" w:space="0"/>
        </w:tcBorders>
      </w:tcPr>
    </w:tblStylePr>
    <w:tblStylePr w:type="firstCol">
      <w:rPr>
        <w:b/>
        <w:bCs/>
      </w:rPr>
    </w:tblStylePr>
    <w:tblStylePr w:type="lastCol">
      <w:rPr>
        <w:b/>
        <w:bCs/>
      </w:rPr>
    </w:tblStylePr>
    <w:tblStylePr w:type="band1Vert">
      <w:tcPr>
        <w:shd w:val="clear" w:color="auto" w:fill="F8DADA" w:themeFill="accent2" w:themeFillTint="33"/>
      </w:tcPr>
    </w:tblStylePr>
    <w:tblStylePr w:type="band1Horz">
      <w:tcPr>
        <w:shd w:val="clear" w:color="auto" w:fill="F8DADA" w:themeFill="accent2" w:themeFillTint="33"/>
      </w:tcPr>
    </w:tblStylePr>
  </w:style>
  <w:style w:type="table" w:customStyle="1" w:styleId="329">
    <w:name w:val="Grid Table 6 Colorful Accent 3"/>
    <w:basedOn w:val="106"/>
    <w:uiPriority w:val="51"/>
    <w:pPr>
      <w:spacing w:after="0" w:line="240" w:lineRule="auto"/>
    </w:pPr>
    <w:rPr>
      <w:color w:val="3BA489" w:themeColor="accent3" w:themeShade="BF"/>
    </w:rPr>
    <w:tblPr>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cPr>
        <w:tcBorders>
          <w:bottom w:val="single" w:color="A0DDCD" w:themeColor="accent3" w:themeTint="99" w:sz="12" w:space="0"/>
        </w:tcBorders>
      </w:tcPr>
    </w:tblStylePr>
    <w:tblStylePr w:type="lastRow">
      <w:rPr>
        <w:b/>
        <w:bCs/>
      </w:rPr>
      <w:tcPr>
        <w:tcBorders>
          <w:top w:val="double" w:color="A0DDCD" w:themeColor="accent3" w:themeTint="99" w:sz="4" w:space="0"/>
        </w:tcBorders>
      </w:tcPr>
    </w:tblStylePr>
    <w:tblStylePr w:type="firstCol">
      <w:rPr>
        <w:b/>
        <w:bCs/>
      </w:rPr>
    </w:tblStylePr>
    <w:tblStylePr w:type="lastCol">
      <w:rPr>
        <w:b/>
        <w:bCs/>
      </w:rPr>
    </w:tblStylePr>
    <w:tblStylePr w:type="band1Vert">
      <w:tcPr>
        <w:shd w:val="clear" w:color="auto" w:fill="DFF3EE" w:themeFill="accent3" w:themeFillTint="33"/>
      </w:tcPr>
    </w:tblStylePr>
    <w:tblStylePr w:type="band1Horz">
      <w:tcPr>
        <w:shd w:val="clear" w:color="auto" w:fill="DFF3EE" w:themeFill="accent3" w:themeFillTint="33"/>
      </w:tcPr>
    </w:tblStylePr>
  </w:style>
  <w:style w:type="table" w:customStyle="1" w:styleId="330">
    <w:name w:val="Grid Table 6 Colorful Accent 4"/>
    <w:basedOn w:val="106"/>
    <w:uiPriority w:val="51"/>
    <w:pPr>
      <w:spacing w:after="0" w:line="240" w:lineRule="auto"/>
    </w:pPr>
    <w:rPr>
      <w:color w:val="56152F" w:themeColor="accent4" w:themeShade="BF"/>
    </w:rPr>
    <w:tblPr>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cPr>
        <w:tcBorders>
          <w:bottom w:val="single" w:color="D34D83" w:themeColor="accent4" w:themeTint="99" w:sz="12" w:space="0"/>
        </w:tcBorders>
      </w:tcPr>
    </w:tblStylePr>
    <w:tblStylePr w:type="lastRow">
      <w:rPr>
        <w:b/>
        <w:bCs/>
      </w:rPr>
      <w:tcPr>
        <w:tcBorders>
          <w:top w:val="double" w:color="D34D83" w:themeColor="accent4" w:themeTint="99" w:sz="4" w:space="0"/>
        </w:tcBorders>
      </w:tcPr>
    </w:tblStylePr>
    <w:tblStylePr w:type="firstCol">
      <w:rPr>
        <w:b/>
        <w:bCs/>
      </w:rPr>
    </w:tblStylePr>
    <w:tblStylePr w:type="lastCol">
      <w:rPr>
        <w:b/>
        <w:bCs/>
      </w:rPr>
    </w:tblStylePr>
    <w:tblStylePr w:type="band1Vert">
      <w:tcPr>
        <w:shd w:val="clear" w:color="auto" w:fill="F0C3D5" w:themeFill="accent4" w:themeFillTint="33"/>
      </w:tcPr>
    </w:tblStylePr>
    <w:tblStylePr w:type="band1Horz">
      <w:tcPr>
        <w:shd w:val="clear" w:color="auto" w:fill="F0C3D5" w:themeFill="accent4" w:themeFillTint="33"/>
      </w:tcPr>
    </w:tblStylePr>
  </w:style>
  <w:style w:type="table" w:customStyle="1" w:styleId="331">
    <w:name w:val="Grid Table 6 Colorful Accent 5"/>
    <w:basedOn w:val="106"/>
    <w:uiPriority w:val="51"/>
    <w:pPr>
      <w:spacing w:after="0" w:line="240" w:lineRule="auto"/>
    </w:pPr>
    <w:rPr>
      <w:color w:val="A7551F" w:themeColor="accent5" w:themeShade="BF"/>
    </w:rPr>
    <w:tblPr>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cPr>
        <w:tcBorders>
          <w:bottom w:val="single" w:color="E7AA82" w:themeColor="accent5" w:themeTint="99" w:sz="12" w:space="0"/>
        </w:tcBorders>
      </w:tcPr>
    </w:tblStylePr>
    <w:tblStylePr w:type="lastRow">
      <w:rPr>
        <w:b/>
        <w:bCs/>
      </w:rPr>
      <w:tcPr>
        <w:tcBorders>
          <w:top w:val="double" w:color="E7AA82" w:themeColor="accent5" w:themeTint="99" w:sz="4" w:space="0"/>
        </w:tcBorders>
      </w:tcPr>
    </w:tblStylePr>
    <w:tblStylePr w:type="firstCol">
      <w:rPr>
        <w:b/>
        <w:bCs/>
      </w:rPr>
    </w:tblStylePr>
    <w:tblStylePr w:type="lastCol">
      <w:rPr>
        <w:b/>
        <w:bCs/>
      </w:rPr>
    </w:tblStylePr>
    <w:tblStylePr w:type="band1Vert">
      <w:tcPr>
        <w:shd w:val="clear" w:color="auto" w:fill="F7E2D5" w:themeFill="accent5" w:themeFillTint="33"/>
      </w:tcPr>
    </w:tblStylePr>
    <w:tblStylePr w:type="band1Horz">
      <w:tcPr>
        <w:shd w:val="clear" w:color="auto" w:fill="F7E2D5" w:themeFill="accent5" w:themeFillTint="33"/>
      </w:tcPr>
    </w:tblStylePr>
  </w:style>
  <w:style w:type="table" w:customStyle="1" w:styleId="332">
    <w:name w:val="Grid Table 6 Colorful Accent 6"/>
    <w:basedOn w:val="106"/>
    <w:uiPriority w:val="51"/>
    <w:pPr>
      <w:spacing w:after="0" w:line="240" w:lineRule="auto"/>
    </w:pPr>
    <w:rPr>
      <w:color w:val="C09A25" w:themeColor="accent6" w:themeShade="BF"/>
    </w:rPr>
    <w:tblPr>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cPr>
        <w:tcBorders>
          <w:bottom w:val="single" w:color="EBD697" w:themeColor="accent6" w:themeTint="99" w:sz="12" w:space="0"/>
        </w:tcBorders>
      </w:tcPr>
    </w:tblStylePr>
    <w:tblStylePr w:type="lastRow">
      <w:rPr>
        <w:b/>
        <w:bCs/>
      </w:rPr>
      <w:tcPr>
        <w:tcBorders>
          <w:top w:val="double" w:color="EBD697" w:themeColor="accent6" w:themeTint="99" w:sz="4" w:space="0"/>
        </w:tcBorders>
      </w:tcPr>
    </w:tblStylePr>
    <w:tblStylePr w:type="firstCol">
      <w:rPr>
        <w:b/>
        <w:bCs/>
      </w:rPr>
    </w:tblStylePr>
    <w:tblStylePr w:type="lastCol">
      <w:rPr>
        <w:b/>
        <w:bCs/>
      </w:rPr>
    </w:tblStylePr>
    <w:tblStylePr w:type="band1Vert">
      <w:tcPr>
        <w:shd w:val="clear" w:color="auto" w:fill="F8F1DC" w:themeFill="accent6" w:themeFillTint="33"/>
      </w:tcPr>
    </w:tblStylePr>
    <w:tblStylePr w:type="band1Horz">
      <w:tcPr>
        <w:shd w:val="clear" w:color="auto" w:fill="F8F1DC" w:themeFill="accent6" w:themeFillTint="33"/>
      </w:tcPr>
    </w:tblStylePr>
  </w:style>
  <w:style w:type="table" w:customStyle="1" w:styleId="333">
    <w:name w:val="Grid Table 7 Colorful"/>
    <w:basedOn w:val="106"/>
    <w:uiPriority w:val="52"/>
    <w:pPr>
      <w:spacing w:after="0" w:line="240" w:lineRule="auto"/>
    </w:pPr>
    <w:rPr>
      <w:color w:val="000000" w:themeColor="text1"/>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bottom w:val="single" w:color="666666" w:themeColor="text1" w:themeTint="99" w:sz="4" w:space="0"/>
        </w:tcBorders>
      </w:tcPr>
    </w:tblStylePr>
    <w:tblStylePr w:type="nwCell">
      <w:tcPr>
        <w:tcBorders>
          <w:bottom w:val="single" w:color="666666" w:themeColor="text1" w:themeTint="99" w:sz="4" w:space="0"/>
        </w:tcBorders>
      </w:tcPr>
    </w:tblStylePr>
    <w:tblStylePr w:type="seCell">
      <w:tcPr>
        <w:tcBorders>
          <w:top w:val="single" w:color="666666" w:themeColor="text1" w:themeTint="99" w:sz="4" w:space="0"/>
        </w:tcBorders>
      </w:tcPr>
    </w:tblStylePr>
    <w:tblStylePr w:type="swCell">
      <w:tcPr>
        <w:tcBorders>
          <w:top w:val="single" w:color="666666" w:themeColor="text1" w:themeTint="99" w:sz="4" w:space="0"/>
        </w:tcBorders>
      </w:tcPr>
    </w:tblStylePr>
  </w:style>
  <w:style w:type="table" w:customStyle="1" w:styleId="334">
    <w:name w:val="Grid Table 7 Colorful Accent 1"/>
    <w:basedOn w:val="106"/>
    <w:uiPriority w:val="52"/>
    <w:pPr>
      <w:spacing w:after="0" w:line="240" w:lineRule="auto"/>
    </w:pPr>
    <w:rPr>
      <w:color w:val="193947" w:themeColor="accent1" w:themeShade="BF"/>
    </w:rPr>
    <w:tblPr>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insideV w:val="single" w:color="54A2C3" w:themeColor="accent1"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C6E0EB" w:themeFill="accent1" w:themeFillTint="33"/>
      </w:tcPr>
    </w:tblStylePr>
    <w:tblStylePr w:type="band1Horz">
      <w:tcPr>
        <w:shd w:val="clear" w:color="auto" w:fill="C6E0EB" w:themeFill="accent1" w:themeFillTint="33"/>
      </w:tcPr>
    </w:tblStylePr>
    <w:tblStylePr w:type="neCell">
      <w:tcPr>
        <w:tcBorders>
          <w:bottom w:val="single" w:color="54A2C3" w:themeColor="accent1" w:themeTint="99" w:sz="4" w:space="0"/>
        </w:tcBorders>
      </w:tcPr>
    </w:tblStylePr>
    <w:tblStylePr w:type="nwCell">
      <w:tcPr>
        <w:tcBorders>
          <w:bottom w:val="single" w:color="54A2C3" w:themeColor="accent1" w:themeTint="99" w:sz="4" w:space="0"/>
        </w:tcBorders>
      </w:tcPr>
    </w:tblStylePr>
    <w:tblStylePr w:type="seCell">
      <w:tcPr>
        <w:tcBorders>
          <w:top w:val="single" w:color="54A2C3" w:themeColor="accent1" w:themeTint="99" w:sz="4" w:space="0"/>
        </w:tcBorders>
      </w:tcPr>
    </w:tblStylePr>
    <w:tblStylePr w:type="swCell">
      <w:tcPr>
        <w:tcBorders>
          <w:top w:val="single" w:color="54A2C3" w:themeColor="accent1" w:themeTint="99" w:sz="4" w:space="0"/>
        </w:tcBorders>
      </w:tcPr>
    </w:tblStylePr>
  </w:style>
  <w:style w:type="table" w:customStyle="1" w:styleId="335">
    <w:name w:val="Grid Table 7 Colorful Accent 2"/>
    <w:basedOn w:val="106"/>
    <w:uiPriority w:val="52"/>
    <w:pPr>
      <w:spacing w:after="0" w:line="240" w:lineRule="auto"/>
    </w:pPr>
    <w:rPr>
      <w:color w:val="BB2322" w:themeColor="accent2" w:themeShade="BF"/>
    </w:rPr>
    <w:tblPr>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insideV w:val="single" w:color="EB9191" w:themeColor="accent2"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8DADA" w:themeFill="accent2" w:themeFillTint="33"/>
      </w:tcPr>
    </w:tblStylePr>
    <w:tblStylePr w:type="band1Horz">
      <w:tcPr>
        <w:shd w:val="clear" w:color="auto" w:fill="F8DADA" w:themeFill="accent2" w:themeFillTint="33"/>
      </w:tcPr>
    </w:tblStylePr>
    <w:tblStylePr w:type="neCell">
      <w:tcPr>
        <w:tcBorders>
          <w:bottom w:val="single" w:color="EB9191" w:themeColor="accent2" w:themeTint="99" w:sz="4" w:space="0"/>
        </w:tcBorders>
      </w:tcPr>
    </w:tblStylePr>
    <w:tblStylePr w:type="nwCell">
      <w:tcPr>
        <w:tcBorders>
          <w:bottom w:val="single" w:color="EB9191" w:themeColor="accent2" w:themeTint="99" w:sz="4" w:space="0"/>
        </w:tcBorders>
      </w:tcPr>
    </w:tblStylePr>
    <w:tblStylePr w:type="seCell">
      <w:tcPr>
        <w:tcBorders>
          <w:top w:val="single" w:color="EB9191" w:themeColor="accent2" w:themeTint="99" w:sz="4" w:space="0"/>
        </w:tcBorders>
      </w:tcPr>
    </w:tblStylePr>
    <w:tblStylePr w:type="swCell">
      <w:tcPr>
        <w:tcBorders>
          <w:top w:val="single" w:color="EB9191" w:themeColor="accent2" w:themeTint="99" w:sz="4" w:space="0"/>
        </w:tcBorders>
      </w:tcPr>
    </w:tblStylePr>
  </w:style>
  <w:style w:type="table" w:customStyle="1" w:styleId="336">
    <w:name w:val="Grid Table 7 Colorful Accent 3"/>
    <w:basedOn w:val="106"/>
    <w:uiPriority w:val="52"/>
    <w:pPr>
      <w:spacing w:after="0" w:line="240" w:lineRule="auto"/>
    </w:pPr>
    <w:rPr>
      <w:color w:val="3BA489" w:themeColor="accent3" w:themeShade="BF"/>
    </w:rPr>
    <w:tblPr>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insideV w:val="single" w:color="A0DDCD" w:themeColor="accent3"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DFF3EE" w:themeFill="accent3" w:themeFillTint="33"/>
      </w:tcPr>
    </w:tblStylePr>
    <w:tblStylePr w:type="band1Horz">
      <w:tcPr>
        <w:shd w:val="clear" w:color="auto" w:fill="DFF3EE" w:themeFill="accent3" w:themeFillTint="33"/>
      </w:tcPr>
    </w:tblStylePr>
    <w:tblStylePr w:type="neCell">
      <w:tcPr>
        <w:tcBorders>
          <w:bottom w:val="single" w:color="A0DDCD" w:themeColor="accent3" w:themeTint="99" w:sz="4" w:space="0"/>
        </w:tcBorders>
      </w:tcPr>
    </w:tblStylePr>
    <w:tblStylePr w:type="nwCell">
      <w:tcPr>
        <w:tcBorders>
          <w:bottom w:val="single" w:color="A0DDCD" w:themeColor="accent3" w:themeTint="99" w:sz="4" w:space="0"/>
        </w:tcBorders>
      </w:tcPr>
    </w:tblStylePr>
    <w:tblStylePr w:type="seCell">
      <w:tcPr>
        <w:tcBorders>
          <w:top w:val="single" w:color="A0DDCD" w:themeColor="accent3" w:themeTint="99" w:sz="4" w:space="0"/>
        </w:tcBorders>
      </w:tcPr>
    </w:tblStylePr>
    <w:tblStylePr w:type="swCell">
      <w:tcPr>
        <w:tcBorders>
          <w:top w:val="single" w:color="A0DDCD" w:themeColor="accent3" w:themeTint="99" w:sz="4" w:space="0"/>
        </w:tcBorders>
      </w:tcPr>
    </w:tblStylePr>
  </w:style>
  <w:style w:type="table" w:customStyle="1" w:styleId="337">
    <w:name w:val="Grid Table 7 Colorful Accent 4"/>
    <w:basedOn w:val="106"/>
    <w:uiPriority w:val="52"/>
    <w:pPr>
      <w:spacing w:after="0" w:line="240" w:lineRule="auto"/>
    </w:pPr>
    <w:rPr>
      <w:color w:val="56152F" w:themeColor="accent4" w:themeShade="BF"/>
    </w:rPr>
    <w:tblPr>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insideV w:val="single" w:color="D34D83" w:themeColor="accent4"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0C3D5" w:themeFill="accent4" w:themeFillTint="33"/>
      </w:tcPr>
    </w:tblStylePr>
    <w:tblStylePr w:type="band1Horz">
      <w:tcPr>
        <w:shd w:val="clear" w:color="auto" w:fill="F0C3D5" w:themeFill="accent4" w:themeFillTint="33"/>
      </w:tcPr>
    </w:tblStylePr>
    <w:tblStylePr w:type="neCell">
      <w:tcPr>
        <w:tcBorders>
          <w:bottom w:val="single" w:color="D34D83" w:themeColor="accent4" w:themeTint="99" w:sz="4" w:space="0"/>
        </w:tcBorders>
      </w:tcPr>
    </w:tblStylePr>
    <w:tblStylePr w:type="nwCell">
      <w:tcPr>
        <w:tcBorders>
          <w:bottom w:val="single" w:color="D34D83" w:themeColor="accent4" w:themeTint="99" w:sz="4" w:space="0"/>
        </w:tcBorders>
      </w:tcPr>
    </w:tblStylePr>
    <w:tblStylePr w:type="seCell">
      <w:tcPr>
        <w:tcBorders>
          <w:top w:val="single" w:color="D34D83" w:themeColor="accent4" w:themeTint="99" w:sz="4" w:space="0"/>
        </w:tcBorders>
      </w:tcPr>
    </w:tblStylePr>
    <w:tblStylePr w:type="swCell">
      <w:tcPr>
        <w:tcBorders>
          <w:top w:val="single" w:color="D34D83" w:themeColor="accent4" w:themeTint="99" w:sz="4" w:space="0"/>
        </w:tcBorders>
      </w:tcPr>
    </w:tblStylePr>
  </w:style>
  <w:style w:type="table" w:customStyle="1" w:styleId="338">
    <w:name w:val="Grid Table 7 Colorful Accent 5"/>
    <w:basedOn w:val="106"/>
    <w:uiPriority w:val="52"/>
    <w:pPr>
      <w:spacing w:after="0" w:line="240" w:lineRule="auto"/>
    </w:pPr>
    <w:rPr>
      <w:color w:val="A7551F" w:themeColor="accent5" w:themeShade="BF"/>
    </w:rPr>
    <w:tblPr>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insideV w:val="single" w:color="E7AA82" w:themeColor="accent5"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7E2D5" w:themeFill="accent5" w:themeFillTint="33"/>
      </w:tcPr>
    </w:tblStylePr>
    <w:tblStylePr w:type="band1Horz">
      <w:tcPr>
        <w:shd w:val="clear" w:color="auto" w:fill="F7E2D5" w:themeFill="accent5" w:themeFillTint="33"/>
      </w:tcPr>
    </w:tblStylePr>
    <w:tblStylePr w:type="neCell">
      <w:tcPr>
        <w:tcBorders>
          <w:bottom w:val="single" w:color="E7AA82" w:themeColor="accent5" w:themeTint="99" w:sz="4" w:space="0"/>
        </w:tcBorders>
      </w:tcPr>
    </w:tblStylePr>
    <w:tblStylePr w:type="nwCell">
      <w:tcPr>
        <w:tcBorders>
          <w:bottom w:val="single" w:color="E7AA82" w:themeColor="accent5" w:themeTint="99" w:sz="4" w:space="0"/>
        </w:tcBorders>
      </w:tcPr>
    </w:tblStylePr>
    <w:tblStylePr w:type="seCell">
      <w:tcPr>
        <w:tcBorders>
          <w:top w:val="single" w:color="E7AA82" w:themeColor="accent5" w:themeTint="99" w:sz="4" w:space="0"/>
        </w:tcBorders>
      </w:tcPr>
    </w:tblStylePr>
    <w:tblStylePr w:type="swCell">
      <w:tcPr>
        <w:tcBorders>
          <w:top w:val="single" w:color="E7AA82" w:themeColor="accent5" w:themeTint="99" w:sz="4" w:space="0"/>
        </w:tcBorders>
      </w:tcPr>
    </w:tblStylePr>
  </w:style>
  <w:style w:type="table" w:customStyle="1" w:styleId="339">
    <w:name w:val="Grid Table 7 Colorful Accent 6"/>
    <w:basedOn w:val="106"/>
    <w:uiPriority w:val="52"/>
    <w:pPr>
      <w:spacing w:after="0" w:line="240" w:lineRule="auto"/>
    </w:pPr>
    <w:rPr>
      <w:color w:val="C09A25" w:themeColor="accent6" w:themeShade="BF"/>
    </w:rPr>
    <w:tblPr>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insideV w:val="single" w:color="EBD697" w:themeColor="accent6" w:themeTint="99" w:sz="4" w:space="0"/>
      </w:tblBorders>
    </w:tblPr>
    <w:tblStylePr w:type="firstRow">
      <w:rPr>
        <w:b/>
        <w:bCs/>
      </w:rPr>
      <w:tcPr>
        <w:tcBorders>
          <w:top w:val="nil"/>
          <w:left w:val="nil"/>
          <w:right w:val="nil"/>
          <w:insideH w:val="nil"/>
          <w:insideV w:val="nil"/>
        </w:tcBorders>
        <w:shd w:val="clear" w:color="auto" w:fill="FFFFFF" w:themeFill="background1"/>
      </w:tcPr>
    </w:tblStylePr>
    <w:tblStylePr w:type="lastRow">
      <w:rPr>
        <w:b/>
        <w:bCs/>
      </w:rPr>
      <w:tcPr>
        <w:tcBorders>
          <w:left w:val="nil"/>
          <w:bottom w:val="nil"/>
          <w:right w:val="nil"/>
          <w:insideH w:val="nil"/>
          <w:insideV w:val="nil"/>
        </w:tcBorders>
        <w:shd w:val="clear" w:color="auto" w:fill="FFFFFF" w:themeFill="background1"/>
      </w:tcPr>
    </w:tblStylePr>
    <w:tblStylePr w:type="firstCol">
      <w:pPr>
        <w:jc w:val="right"/>
      </w:pPr>
      <w:rPr>
        <w:i/>
        <w:iCs/>
      </w:rPr>
      <w:tcPr>
        <w:tcBorders>
          <w:top w:val="nil"/>
          <w:left w:val="nil"/>
          <w:bottom w:val="nil"/>
          <w:insideH w:val="nil"/>
          <w:insideV w:val="nil"/>
        </w:tcBorders>
        <w:shd w:val="clear" w:color="auto" w:fill="FFFFFF" w:themeFill="background1"/>
      </w:tcPr>
    </w:tblStylePr>
    <w:tblStylePr w:type="lastCol">
      <w:rPr>
        <w:i/>
        <w:iCs/>
      </w:rPr>
      <w:tcPr>
        <w:tcBorders>
          <w:top w:val="nil"/>
          <w:bottom w:val="nil"/>
          <w:right w:val="nil"/>
          <w:insideH w:val="nil"/>
          <w:insideV w:val="nil"/>
        </w:tcBorders>
        <w:shd w:val="clear" w:color="auto" w:fill="FFFFFF" w:themeFill="background1"/>
      </w:tcPr>
    </w:tblStylePr>
    <w:tblStylePr w:type="band1Vert">
      <w:tcPr>
        <w:shd w:val="clear" w:color="auto" w:fill="F8F1DC" w:themeFill="accent6" w:themeFillTint="33"/>
      </w:tcPr>
    </w:tblStylePr>
    <w:tblStylePr w:type="band1Horz">
      <w:tcPr>
        <w:shd w:val="clear" w:color="auto" w:fill="F8F1DC" w:themeFill="accent6" w:themeFillTint="33"/>
      </w:tcPr>
    </w:tblStylePr>
    <w:tblStylePr w:type="neCell">
      <w:tcPr>
        <w:tcBorders>
          <w:bottom w:val="single" w:color="EBD697" w:themeColor="accent6" w:themeTint="99" w:sz="4" w:space="0"/>
        </w:tcBorders>
      </w:tcPr>
    </w:tblStylePr>
    <w:tblStylePr w:type="nwCell">
      <w:tcPr>
        <w:tcBorders>
          <w:bottom w:val="single" w:color="EBD697" w:themeColor="accent6" w:themeTint="99" w:sz="4" w:space="0"/>
        </w:tcBorders>
      </w:tcPr>
    </w:tblStylePr>
    <w:tblStylePr w:type="seCell">
      <w:tcPr>
        <w:tcBorders>
          <w:top w:val="single" w:color="EBD697" w:themeColor="accent6" w:themeTint="99" w:sz="4" w:space="0"/>
        </w:tcBorders>
      </w:tcPr>
    </w:tblStylePr>
    <w:tblStylePr w:type="swCell">
      <w:tcPr>
        <w:tcBorders>
          <w:top w:val="single" w:color="EBD697" w:themeColor="accent6" w:themeTint="99" w:sz="4" w:space="0"/>
        </w:tcBorders>
      </w:tcPr>
    </w:tblStylePr>
  </w:style>
  <w:style w:type="character" w:customStyle="1" w:styleId="340">
    <w:name w:val="Hashtag"/>
    <w:basedOn w:val="88"/>
    <w:semiHidden/>
    <w:unhideWhenUsed/>
    <w:uiPriority w:val="99"/>
    <w:rPr>
      <w:color w:val="2B579A"/>
      <w:shd w:val="clear" w:color="auto" w:fill="E6E6E6"/>
    </w:rPr>
  </w:style>
  <w:style w:type="character" w:customStyle="1" w:styleId="341">
    <w:name w:val="HTML Address Char"/>
    <w:basedOn w:val="88"/>
    <w:link w:val="34"/>
    <w:semiHidden/>
    <w:uiPriority w:val="99"/>
    <w:rPr>
      <w:i/>
      <w:iCs/>
    </w:rPr>
  </w:style>
  <w:style w:type="character" w:customStyle="1" w:styleId="342">
    <w:name w:val="HTML Preformatted Char"/>
    <w:basedOn w:val="88"/>
    <w:link w:val="35"/>
    <w:semiHidden/>
    <w:uiPriority w:val="99"/>
    <w:rPr>
      <w:rFonts w:ascii="Consolas" w:hAnsi="Consolas"/>
      <w:sz w:val="22"/>
      <w:szCs w:val="20"/>
    </w:rPr>
  </w:style>
  <w:style w:type="paragraph" w:styleId="343">
    <w:name w:val="List Paragraph"/>
    <w:basedOn w:val="1"/>
    <w:semiHidden/>
    <w:unhideWhenUsed/>
    <w:qFormat/>
    <w:uiPriority w:val="34"/>
    <w:pPr>
      <w:ind w:left="720"/>
      <w:contextualSpacing/>
    </w:pPr>
  </w:style>
  <w:style w:type="table" w:customStyle="1" w:styleId="344">
    <w:name w:val="List Table 1 Light"/>
    <w:basedOn w:val="106"/>
    <w:uiPriority w:val="46"/>
    <w:pPr>
      <w:spacing w:after="0" w:line="240" w:lineRule="auto"/>
    </w:pPr>
    <w:tblStylePr w:type="firstRow">
      <w:rPr>
        <w:b/>
        <w:bCs/>
      </w:rPr>
      <w:tcPr>
        <w:tcBorders>
          <w:bottom w:val="single" w:color="666666" w:themeColor="text1" w:themeTint="99" w:sz="4" w:space="0"/>
        </w:tcBorders>
      </w:tcPr>
    </w:tblStylePr>
    <w:tblStylePr w:type="lastRow">
      <w:rPr>
        <w:b/>
        <w:bCs/>
      </w:rPr>
      <w:tcPr>
        <w:tcBorders>
          <w:top w:val="sing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45">
    <w:name w:val="List Table 1 Light Accent 1"/>
    <w:basedOn w:val="106"/>
    <w:uiPriority w:val="46"/>
    <w:pPr>
      <w:spacing w:after="0" w:line="240" w:lineRule="auto"/>
    </w:pPr>
    <w:tblStylePr w:type="firstRow">
      <w:rPr>
        <w:b/>
        <w:bCs/>
      </w:rPr>
      <w:tcPr>
        <w:tcBorders>
          <w:bottom w:val="single" w:color="54A2C3" w:themeColor="accent1" w:themeTint="99" w:sz="4" w:space="0"/>
        </w:tcBorders>
      </w:tcPr>
    </w:tblStylePr>
    <w:tblStylePr w:type="lastRow">
      <w:rPr>
        <w:b/>
        <w:bCs/>
      </w:rPr>
      <w:tcPr>
        <w:tcBorders>
          <w:top w:val="single" w:color="54A2C3" w:themeColor="accent1" w:themeTint="99" w:sz="4" w:space="0"/>
        </w:tcBorders>
      </w:tcPr>
    </w:tblStylePr>
    <w:tblStylePr w:type="firstCol">
      <w:rPr>
        <w:b/>
        <w:bCs/>
      </w:rPr>
    </w:tblStylePr>
    <w:tblStylePr w:type="lastCol">
      <w:rPr>
        <w:b/>
        <w:bCs/>
      </w:rPr>
    </w:tblStylePr>
    <w:tblStylePr w:type="band1Vert">
      <w:tcPr>
        <w:shd w:val="clear" w:color="auto" w:fill="C6E0EB" w:themeFill="accent1" w:themeFillTint="33"/>
      </w:tcPr>
    </w:tblStylePr>
    <w:tblStylePr w:type="band1Horz">
      <w:tcPr>
        <w:shd w:val="clear" w:color="auto" w:fill="C6E0EB" w:themeFill="accent1" w:themeFillTint="33"/>
      </w:tcPr>
    </w:tblStylePr>
  </w:style>
  <w:style w:type="table" w:customStyle="1" w:styleId="346">
    <w:name w:val="List Table 1 Light Accent 2"/>
    <w:basedOn w:val="106"/>
    <w:uiPriority w:val="46"/>
    <w:pPr>
      <w:spacing w:after="0" w:line="240" w:lineRule="auto"/>
    </w:pPr>
    <w:tblStylePr w:type="firstRow">
      <w:rPr>
        <w:b/>
        <w:bCs/>
      </w:rPr>
      <w:tcPr>
        <w:tcBorders>
          <w:bottom w:val="single" w:color="EB9191" w:themeColor="accent2" w:themeTint="99" w:sz="4" w:space="0"/>
        </w:tcBorders>
      </w:tcPr>
    </w:tblStylePr>
    <w:tblStylePr w:type="lastRow">
      <w:rPr>
        <w:b/>
        <w:bCs/>
      </w:rPr>
      <w:tcPr>
        <w:tcBorders>
          <w:top w:val="single" w:color="EB9191" w:themeColor="accent2" w:themeTint="99" w:sz="4" w:space="0"/>
        </w:tcBorders>
      </w:tcPr>
    </w:tblStylePr>
    <w:tblStylePr w:type="firstCol">
      <w:rPr>
        <w:b/>
        <w:bCs/>
      </w:rPr>
    </w:tblStylePr>
    <w:tblStylePr w:type="lastCol">
      <w:rPr>
        <w:b/>
        <w:bCs/>
      </w:rPr>
    </w:tblStylePr>
    <w:tblStylePr w:type="band1Vert">
      <w:tcPr>
        <w:shd w:val="clear" w:color="auto" w:fill="F8DADA" w:themeFill="accent2" w:themeFillTint="33"/>
      </w:tcPr>
    </w:tblStylePr>
    <w:tblStylePr w:type="band1Horz">
      <w:tcPr>
        <w:shd w:val="clear" w:color="auto" w:fill="F8DADA" w:themeFill="accent2" w:themeFillTint="33"/>
      </w:tcPr>
    </w:tblStylePr>
  </w:style>
  <w:style w:type="table" w:customStyle="1" w:styleId="347">
    <w:name w:val="List Table 1 Light Accent 3"/>
    <w:basedOn w:val="106"/>
    <w:uiPriority w:val="46"/>
    <w:pPr>
      <w:spacing w:after="0" w:line="240" w:lineRule="auto"/>
    </w:pPr>
    <w:tblStylePr w:type="firstRow">
      <w:rPr>
        <w:b/>
        <w:bCs/>
      </w:rPr>
      <w:tcPr>
        <w:tcBorders>
          <w:bottom w:val="single" w:color="A0DDCD" w:themeColor="accent3" w:themeTint="99" w:sz="4" w:space="0"/>
        </w:tcBorders>
      </w:tcPr>
    </w:tblStylePr>
    <w:tblStylePr w:type="lastRow">
      <w:rPr>
        <w:b/>
        <w:bCs/>
      </w:rPr>
      <w:tcPr>
        <w:tcBorders>
          <w:top w:val="single" w:color="A0DDCD" w:themeColor="accent3" w:themeTint="99" w:sz="4" w:space="0"/>
        </w:tcBorders>
      </w:tcPr>
    </w:tblStylePr>
    <w:tblStylePr w:type="firstCol">
      <w:rPr>
        <w:b/>
        <w:bCs/>
      </w:rPr>
    </w:tblStylePr>
    <w:tblStylePr w:type="lastCol">
      <w:rPr>
        <w:b/>
        <w:bCs/>
      </w:rPr>
    </w:tblStylePr>
    <w:tblStylePr w:type="band1Vert">
      <w:tcPr>
        <w:shd w:val="clear" w:color="auto" w:fill="DFF3EE" w:themeFill="accent3" w:themeFillTint="33"/>
      </w:tcPr>
    </w:tblStylePr>
    <w:tblStylePr w:type="band1Horz">
      <w:tcPr>
        <w:shd w:val="clear" w:color="auto" w:fill="DFF3EE" w:themeFill="accent3" w:themeFillTint="33"/>
      </w:tcPr>
    </w:tblStylePr>
  </w:style>
  <w:style w:type="table" w:customStyle="1" w:styleId="348">
    <w:name w:val="List Table 1 Light Accent 4"/>
    <w:basedOn w:val="106"/>
    <w:uiPriority w:val="46"/>
    <w:pPr>
      <w:spacing w:after="0" w:line="240" w:lineRule="auto"/>
    </w:pPr>
    <w:tblStylePr w:type="firstRow">
      <w:rPr>
        <w:b/>
        <w:bCs/>
      </w:rPr>
      <w:tcPr>
        <w:tcBorders>
          <w:bottom w:val="single" w:color="D34D83" w:themeColor="accent4" w:themeTint="99" w:sz="4" w:space="0"/>
        </w:tcBorders>
      </w:tcPr>
    </w:tblStylePr>
    <w:tblStylePr w:type="lastRow">
      <w:rPr>
        <w:b/>
        <w:bCs/>
      </w:rPr>
      <w:tcPr>
        <w:tcBorders>
          <w:top w:val="single" w:color="D34D83" w:themeColor="accent4" w:themeTint="99" w:sz="4" w:space="0"/>
        </w:tcBorders>
      </w:tcPr>
    </w:tblStylePr>
    <w:tblStylePr w:type="firstCol">
      <w:rPr>
        <w:b/>
        <w:bCs/>
      </w:rPr>
    </w:tblStylePr>
    <w:tblStylePr w:type="lastCol">
      <w:rPr>
        <w:b/>
        <w:bCs/>
      </w:rPr>
    </w:tblStylePr>
    <w:tblStylePr w:type="band1Vert">
      <w:tcPr>
        <w:shd w:val="clear" w:color="auto" w:fill="F0C3D5" w:themeFill="accent4" w:themeFillTint="33"/>
      </w:tcPr>
    </w:tblStylePr>
    <w:tblStylePr w:type="band1Horz">
      <w:tcPr>
        <w:shd w:val="clear" w:color="auto" w:fill="F0C3D5" w:themeFill="accent4" w:themeFillTint="33"/>
      </w:tcPr>
    </w:tblStylePr>
  </w:style>
  <w:style w:type="table" w:customStyle="1" w:styleId="349">
    <w:name w:val="List Table 1 Light Accent 5"/>
    <w:basedOn w:val="106"/>
    <w:uiPriority w:val="46"/>
    <w:pPr>
      <w:spacing w:after="0" w:line="240" w:lineRule="auto"/>
    </w:pPr>
    <w:tblStylePr w:type="firstRow">
      <w:rPr>
        <w:b/>
        <w:bCs/>
      </w:rPr>
      <w:tcPr>
        <w:tcBorders>
          <w:bottom w:val="single" w:color="E7AA82" w:themeColor="accent5" w:themeTint="99" w:sz="4" w:space="0"/>
        </w:tcBorders>
      </w:tcPr>
    </w:tblStylePr>
    <w:tblStylePr w:type="lastRow">
      <w:rPr>
        <w:b/>
        <w:bCs/>
      </w:rPr>
      <w:tcPr>
        <w:tcBorders>
          <w:top w:val="single" w:color="E7AA82" w:themeColor="accent5" w:themeTint="99" w:sz="4" w:space="0"/>
        </w:tcBorders>
      </w:tcPr>
    </w:tblStylePr>
    <w:tblStylePr w:type="firstCol">
      <w:rPr>
        <w:b/>
        <w:bCs/>
      </w:rPr>
    </w:tblStylePr>
    <w:tblStylePr w:type="lastCol">
      <w:rPr>
        <w:b/>
        <w:bCs/>
      </w:rPr>
    </w:tblStylePr>
    <w:tblStylePr w:type="band1Vert">
      <w:tcPr>
        <w:shd w:val="clear" w:color="auto" w:fill="F7E2D5" w:themeFill="accent5" w:themeFillTint="33"/>
      </w:tcPr>
    </w:tblStylePr>
    <w:tblStylePr w:type="band1Horz">
      <w:tcPr>
        <w:shd w:val="clear" w:color="auto" w:fill="F7E2D5" w:themeFill="accent5" w:themeFillTint="33"/>
      </w:tcPr>
    </w:tblStylePr>
  </w:style>
  <w:style w:type="table" w:customStyle="1" w:styleId="350">
    <w:name w:val="List Table 1 Light Accent 6"/>
    <w:basedOn w:val="106"/>
    <w:uiPriority w:val="46"/>
    <w:pPr>
      <w:spacing w:after="0" w:line="240" w:lineRule="auto"/>
    </w:pPr>
    <w:tblStylePr w:type="firstRow">
      <w:rPr>
        <w:b/>
        <w:bCs/>
      </w:rPr>
      <w:tcPr>
        <w:tcBorders>
          <w:bottom w:val="single" w:color="EBD697" w:themeColor="accent6" w:themeTint="99" w:sz="4" w:space="0"/>
        </w:tcBorders>
      </w:tcPr>
    </w:tblStylePr>
    <w:tblStylePr w:type="lastRow">
      <w:rPr>
        <w:b/>
        <w:bCs/>
      </w:rPr>
      <w:tcPr>
        <w:tcBorders>
          <w:top w:val="single" w:color="EBD697" w:themeColor="accent6" w:themeTint="99" w:sz="4" w:space="0"/>
        </w:tcBorders>
      </w:tcPr>
    </w:tblStylePr>
    <w:tblStylePr w:type="firstCol">
      <w:rPr>
        <w:b/>
        <w:bCs/>
      </w:rPr>
    </w:tblStylePr>
    <w:tblStylePr w:type="lastCol">
      <w:rPr>
        <w:b/>
        <w:bCs/>
      </w:rPr>
    </w:tblStylePr>
    <w:tblStylePr w:type="band1Vert">
      <w:tcPr>
        <w:shd w:val="clear" w:color="auto" w:fill="F8F1DC" w:themeFill="accent6" w:themeFillTint="33"/>
      </w:tcPr>
    </w:tblStylePr>
    <w:tblStylePr w:type="band1Horz">
      <w:tcPr>
        <w:shd w:val="clear" w:color="auto" w:fill="F8F1DC" w:themeFill="accent6" w:themeFillTint="33"/>
      </w:tcPr>
    </w:tblStylePr>
  </w:style>
  <w:style w:type="table" w:customStyle="1" w:styleId="351">
    <w:name w:val="List Table 2"/>
    <w:basedOn w:val="106"/>
    <w:uiPriority w:val="47"/>
    <w:pPr>
      <w:spacing w:after="0" w:line="240" w:lineRule="auto"/>
    </w:pPr>
    <w:tblPr>
      <w:tblBorders>
        <w:top w:val="single" w:color="666666" w:themeColor="text1" w:themeTint="99" w:sz="4" w:space="0"/>
        <w:bottom w:val="single" w:color="666666" w:themeColor="text1" w:themeTint="99" w:sz="4" w:space="0"/>
        <w:insideH w:val="single" w:color="666666" w:themeColor="tex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52">
    <w:name w:val="List Table 2 Accent 1"/>
    <w:basedOn w:val="106"/>
    <w:uiPriority w:val="47"/>
    <w:pPr>
      <w:spacing w:after="0" w:line="240" w:lineRule="auto"/>
    </w:pPr>
    <w:tblPr>
      <w:tblBorders>
        <w:top w:val="single" w:color="54A2C3" w:themeColor="accent1" w:themeTint="99" w:sz="4" w:space="0"/>
        <w:bottom w:val="single" w:color="54A2C3" w:themeColor="accent1" w:themeTint="99" w:sz="4" w:space="0"/>
        <w:insideH w:val="single" w:color="54A2C3" w:themeColor="accent1"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C6E0EB" w:themeFill="accent1" w:themeFillTint="33"/>
      </w:tcPr>
    </w:tblStylePr>
    <w:tblStylePr w:type="band1Horz">
      <w:tcPr>
        <w:shd w:val="clear" w:color="auto" w:fill="C6E0EB" w:themeFill="accent1" w:themeFillTint="33"/>
      </w:tcPr>
    </w:tblStylePr>
  </w:style>
  <w:style w:type="table" w:customStyle="1" w:styleId="353">
    <w:name w:val="List Table 2 Accent 2"/>
    <w:basedOn w:val="106"/>
    <w:uiPriority w:val="47"/>
    <w:pPr>
      <w:spacing w:after="0" w:line="240" w:lineRule="auto"/>
    </w:pPr>
    <w:tblPr>
      <w:tblBorders>
        <w:top w:val="single" w:color="EB9191" w:themeColor="accent2" w:themeTint="99" w:sz="4" w:space="0"/>
        <w:bottom w:val="single" w:color="EB9191" w:themeColor="accent2" w:themeTint="99" w:sz="4" w:space="0"/>
        <w:insideH w:val="single" w:color="EB9191" w:themeColor="accent2"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8DADA" w:themeFill="accent2" w:themeFillTint="33"/>
      </w:tcPr>
    </w:tblStylePr>
    <w:tblStylePr w:type="band1Horz">
      <w:tcPr>
        <w:shd w:val="clear" w:color="auto" w:fill="F8DADA" w:themeFill="accent2" w:themeFillTint="33"/>
      </w:tcPr>
    </w:tblStylePr>
  </w:style>
  <w:style w:type="table" w:customStyle="1" w:styleId="354">
    <w:name w:val="List Table 2 Accent 3"/>
    <w:basedOn w:val="106"/>
    <w:uiPriority w:val="47"/>
    <w:pPr>
      <w:spacing w:after="0" w:line="240" w:lineRule="auto"/>
    </w:pPr>
    <w:tblPr>
      <w:tblBorders>
        <w:top w:val="single" w:color="A0DDCD" w:themeColor="accent3" w:themeTint="99" w:sz="4" w:space="0"/>
        <w:bottom w:val="single" w:color="A0DDCD" w:themeColor="accent3" w:themeTint="99" w:sz="4" w:space="0"/>
        <w:insideH w:val="single" w:color="A0DDCD" w:themeColor="accent3"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DFF3EE" w:themeFill="accent3" w:themeFillTint="33"/>
      </w:tcPr>
    </w:tblStylePr>
    <w:tblStylePr w:type="band1Horz">
      <w:tcPr>
        <w:shd w:val="clear" w:color="auto" w:fill="DFF3EE" w:themeFill="accent3" w:themeFillTint="33"/>
      </w:tcPr>
    </w:tblStylePr>
  </w:style>
  <w:style w:type="table" w:customStyle="1" w:styleId="355">
    <w:name w:val="List Table 2 Accent 4"/>
    <w:basedOn w:val="106"/>
    <w:uiPriority w:val="47"/>
    <w:pPr>
      <w:spacing w:after="0" w:line="240" w:lineRule="auto"/>
    </w:pPr>
    <w:tblPr>
      <w:tblBorders>
        <w:top w:val="single" w:color="D34D83" w:themeColor="accent4" w:themeTint="99" w:sz="4" w:space="0"/>
        <w:bottom w:val="single" w:color="D34D83" w:themeColor="accent4" w:themeTint="99" w:sz="4" w:space="0"/>
        <w:insideH w:val="single" w:color="D34D83" w:themeColor="accent4"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0C3D5" w:themeFill="accent4" w:themeFillTint="33"/>
      </w:tcPr>
    </w:tblStylePr>
    <w:tblStylePr w:type="band1Horz">
      <w:tcPr>
        <w:shd w:val="clear" w:color="auto" w:fill="F0C3D5" w:themeFill="accent4" w:themeFillTint="33"/>
      </w:tcPr>
    </w:tblStylePr>
  </w:style>
  <w:style w:type="table" w:customStyle="1" w:styleId="356">
    <w:name w:val="List Table 2 Accent 5"/>
    <w:basedOn w:val="106"/>
    <w:uiPriority w:val="47"/>
    <w:pPr>
      <w:spacing w:after="0" w:line="240" w:lineRule="auto"/>
    </w:pPr>
    <w:tblPr>
      <w:tblBorders>
        <w:top w:val="single" w:color="E7AA82" w:themeColor="accent5" w:themeTint="99" w:sz="4" w:space="0"/>
        <w:bottom w:val="single" w:color="E7AA82" w:themeColor="accent5" w:themeTint="99" w:sz="4" w:space="0"/>
        <w:insideH w:val="single" w:color="E7AA82" w:themeColor="accent5"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7E2D5" w:themeFill="accent5" w:themeFillTint="33"/>
      </w:tcPr>
    </w:tblStylePr>
    <w:tblStylePr w:type="band1Horz">
      <w:tcPr>
        <w:shd w:val="clear" w:color="auto" w:fill="F7E2D5" w:themeFill="accent5" w:themeFillTint="33"/>
      </w:tcPr>
    </w:tblStylePr>
  </w:style>
  <w:style w:type="table" w:customStyle="1" w:styleId="357">
    <w:name w:val="List Table 2 Accent 6"/>
    <w:basedOn w:val="106"/>
    <w:uiPriority w:val="47"/>
    <w:pPr>
      <w:spacing w:after="0" w:line="240" w:lineRule="auto"/>
    </w:pPr>
    <w:tblPr>
      <w:tblBorders>
        <w:top w:val="single" w:color="EBD697" w:themeColor="accent6" w:themeTint="99" w:sz="4" w:space="0"/>
        <w:bottom w:val="single" w:color="EBD697" w:themeColor="accent6" w:themeTint="99" w:sz="4" w:space="0"/>
        <w:insideH w:val="single" w:color="EBD697" w:themeColor="accent6" w:themeTint="99" w:sz="4" w:space="0"/>
      </w:tblBorders>
    </w:tbl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8F1DC" w:themeFill="accent6" w:themeFillTint="33"/>
      </w:tcPr>
    </w:tblStylePr>
    <w:tblStylePr w:type="band1Horz">
      <w:tcPr>
        <w:shd w:val="clear" w:color="auto" w:fill="F8F1DC" w:themeFill="accent6" w:themeFillTint="33"/>
      </w:tcPr>
    </w:tblStylePr>
  </w:style>
  <w:style w:type="table" w:customStyle="1" w:styleId="358">
    <w:name w:val="List Table 3"/>
    <w:basedOn w:val="106"/>
    <w:uiPriority w:val="48"/>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b/>
        <w:bCs/>
        <w:color w:val="FFFFFF" w:themeColor="background1"/>
        <w14:textFill>
          <w14:solidFill>
            <w14:schemeClr w14:val="bg1"/>
          </w14:solidFill>
        </w14:textFill>
      </w:rPr>
      <w:tcPr>
        <w:shd w:val="clear" w:color="auto" w:fill="000000" w:themeFill="text1"/>
      </w:tcPr>
    </w:tblStylePr>
    <w:tblStylePr w:type="lastRow">
      <w:rPr>
        <w:b/>
        <w:bCs/>
      </w:rPr>
      <w:tcPr>
        <w:tcBorders>
          <w:top w:val="double" w:color="000000" w:themeColor="tex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000000" w:themeColor="text1" w:sz="4" w:space="0"/>
          <w:left w:val="nil"/>
        </w:tcBorders>
      </w:tcPr>
    </w:tblStylePr>
    <w:tblStylePr w:type="swCell">
      <w:tcPr>
        <w:tcBorders>
          <w:top w:val="double" w:color="000000" w:themeColor="text1" w:sz="4" w:space="0"/>
          <w:right w:val="nil"/>
        </w:tcBorders>
      </w:tcPr>
    </w:tblStylePr>
  </w:style>
  <w:style w:type="table" w:customStyle="1" w:styleId="359">
    <w:name w:val="List Table 3 Accent 1"/>
    <w:basedOn w:val="106"/>
    <w:uiPriority w:val="48"/>
    <w:pPr>
      <w:spacing w:after="0" w:line="240" w:lineRule="auto"/>
    </w:pPr>
    <w:tblPr>
      <w:tblBorders>
        <w:top w:val="single" w:color="214C5E" w:themeColor="accent1" w:sz="4" w:space="0"/>
        <w:left w:val="single" w:color="214C5E" w:themeColor="accent1" w:sz="4" w:space="0"/>
        <w:bottom w:val="single" w:color="214C5E" w:themeColor="accent1" w:sz="4" w:space="0"/>
        <w:right w:val="single" w:color="214C5E" w:themeColor="accent1" w:sz="4" w:space="0"/>
      </w:tblBorders>
    </w:tblPr>
    <w:tblStylePr w:type="firstRow">
      <w:rPr>
        <w:b/>
        <w:bCs/>
        <w:color w:val="FFFFFF" w:themeColor="background1"/>
        <w14:textFill>
          <w14:solidFill>
            <w14:schemeClr w14:val="bg1"/>
          </w14:solidFill>
        </w14:textFill>
      </w:rPr>
      <w:tcPr>
        <w:shd w:val="clear" w:color="auto" w:fill="214C5E" w:themeFill="accent1"/>
      </w:tcPr>
    </w:tblStylePr>
    <w:tblStylePr w:type="lastRow">
      <w:rPr>
        <w:b/>
        <w:bCs/>
      </w:rPr>
      <w:tcPr>
        <w:tcBorders>
          <w:top w:val="double" w:color="214C5E" w:themeColor="accent1"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214C5E" w:themeColor="accent1" w:sz="4" w:space="0"/>
          <w:right w:val="single" w:color="214C5E" w:themeColor="accent1" w:sz="4" w:space="0"/>
        </w:tcBorders>
      </w:tcPr>
    </w:tblStylePr>
    <w:tblStylePr w:type="band1Horz">
      <w:tcPr>
        <w:tcBorders>
          <w:top w:val="single" w:color="214C5E" w:themeColor="accent1" w:sz="4" w:space="0"/>
          <w:bottom w:val="single" w:color="214C5E" w:themeColor="accent1"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214C5E" w:themeColor="accent1" w:sz="4" w:space="0"/>
          <w:left w:val="nil"/>
        </w:tcBorders>
      </w:tcPr>
    </w:tblStylePr>
    <w:tblStylePr w:type="swCell">
      <w:tcPr>
        <w:tcBorders>
          <w:top w:val="double" w:color="214C5E" w:themeColor="accent1" w:sz="4" w:space="0"/>
          <w:right w:val="nil"/>
        </w:tcBorders>
      </w:tcPr>
    </w:tblStylePr>
  </w:style>
  <w:style w:type="table" w:customStyle="1" w:styleId="360">
    <w:name w:val="List Table 3 Accent 2"/>
    <w:basedOn w:val="106"/>
    <w:uiPriority w:val="48"/>
    <w:pPr>
      <w:spacing w:after="0" w:line="240" w:lineRule="auto"/>
    </w:pPr>
    <w:tblPr>
      <w:tblBorders>
        <w:top w:val="single" w:color="DE4948" w:themeColor="accent2" w:sz="4" w:space="0"/>
        <w:left w:val="single" w:color="DE4948" w:themeColor="accent2" w:sz="4" w:space="0"/>
        <w:bottom w:val="single" w:color="DE4948" w:themeColor="accent2" w:sz="4" w:space="0"/>
        <w:right w:val="single" w:color="DE4948" w:themeColor="accent2" w:sz="4" w:space="0"/>
      </w:tblBorders>
    </w:tblPr>
    <w:tblStylePr w:type="firstRow">
      <w:rPr>
        <w:b/>
        <w:bCs/>
        <w:color w:val="FFFFFF" w:themeColor="background1"/>
        <w14:textFill>
          <w14:solidFill>
            <w14:schemeClr w14:val="bg1"/>
          </w14:solidFill>
        </w14:textFill>
      </w:rPr>
      <w:tcPr>
        <w:shd w:val="clear" w:color="auto" w:fill="DE4948" w:themeFill="accent2"/>
      </w:tcPr>
    </w:tblStylePr>
    <w:tblStylePr w:type="lastRow">
      <w:rPr>
        <w:b/>
        <w:bCs/>
      </w:rPr>
      <w:tcPr>
        <w:tcBorders>
          <w:top w:val="double" w:color="DE4948" w:themeColor="accent2"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DE4948" w:themeColor="accent2" w:sz="4" w:space="0"/>
          <w:right w:val="single" w:color="DE4948" w:themeColor="accent2" w:sz="4" w:space="0"/>
        </w:tcBorders>
      </w:tcPr>
    </w:tblStylePr>
    <w:tblStylePr w:type="band1Horz">
      <w:tcPr>
        <w:tcBorders>
          <w:top w:val="single" w:color="DE4948" w:themeColor="accent2" w:sz="4" w:space="0"/>
          <w:bottom w:val="single" w:color="DE4948" w:themeColor="accent2"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DE4948" w:themeColor="accent2" w:sz="4" w:space="0"/>
          <w:left w:val="nil"/>
        </w:tcBorders>
      </w:tcPr>
    </w:tblStylePr>
    <w:tblStylePr w:type="swCell">
      <w:tcPr>
        <w:tcBorders>
          <w:top w:val="double" w:color="DE4948" w:themeColor="accent2" w:sz="4" w:space="0"/>
          <w:right w:val="nil"/>
        </w:tcBorders>
      </w:tcPr>
    </w:tblStylePr>
  </w:style>
  <w:style w:type="table" w:customStyle="1" w:styleId="361">
    <w:name w:val="List Table 3 Accent 3"/>
    <w:basedOn w:val="106"/>
    <w:uiPriority w:val="48"/>
    <w:pPr>
      <w:spacing w:after="0" w:line="240" w:lineRule="auto"/>
    </w:pPr>
    <w:tblPr>
      <w:tblBorders>
        <w:top w:val="single" w:color="62C7AD" w:themeColor="accent3" w:sz="4" w:space="0"/>
        <w:left w:val="single" w:color="62C7AD" w:themeColor="accent3" w:sz="4" w:space="0"/>
        <w:bottom w:val="single" w:color="62C7AD" w:themeColor="accent3" w:sz="4" w:space="0"/>
        <w:right w:val="single" w:color="62C7AD" w:themeColor="accent3" w:sz="4" w:space="0"/>
      </w:tblBorders>
    </w:tblPr>
    <w:tblStylePr w:type="firstRow">
      <w:rPr>
        <w:b/>
        <w:bCs/>
        <w:color w:val="FFFFFF" w:themeColor="background1"/>
        <w14:textFill>
          <w14:solidFill>
            <w14:schemeClr w14:val="bg1"/>
          </w14:solidFill>
        </w14:textFill>
      </w:rPr>
      <w:tcPr>
        <w:shd w:val="clear" w:color="auto" w:fill="62C7AD" w:themeFill="accent3"/>
      </w:tcPr>
    </w:tblStylePr>
    <w:tblStylePr w:type="lastRow">
      <w:rPr>
        <w:b/>
        <w:bCs/>
      </w:rPr>
      <w:tcPr>
        <w:tcBorders>
          <w:top w:val="double" w:color="62C7AD" w:themeColor="accent3"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62C7AD" w:themeColor="accent3" w:sz="4" w:space="0"/>
          <w:right w:val="single" w:color="62C7AD" w:themeColor="accent3" w:sz="4" w:space="0"/>
        </w:tcBorders>
      </w:tcPr>
    </w:tblStylePr>
    <w:tblStylePr w:type="band1Horz">
      <w:tcPr>
        <w:tcBorders>
          <w:top w:val="single" w:color="62C7AD" w:themeColor="accent3" w:sz="4" w:space="0"/>
          <w:bottom w:val="single" w:color="62C7AD" w:themeColor="accent3"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62C7AD" w:themeColor="accent3" w:sz="4" w:space="0"/>
          <w:left w:val="nil"/>
        </w:tcBorders>
      </w:tcPr>
    </w:tblStylePr>
    <w:tblStylePr w:type="swCell">
      <w:tcPr>
        <w:tcBorders>
          <w:top w:val="double" w:color="62C7AD" w:themeColor="accent3" w:sz="4" w:space="0"/>
          <w:right w:val="nil"/>
        </w:tcBorders>
      </w:tcPr>
    </w:tblStylePr>
  </w:style>
  <w:style w:type="table" w:customStyle="1" w:styleId="362">
    <w:name w:val="List Table 3 Accent 4"/>
    <w:basedOn w:val="106"/>
    <w:uiPriority w:val="48"/>
    <w:pPr>
      <w:spacing w:after="0" w:line="240" w:lineRule="auto"/>
    </w:pPr>
    <w:tblPr>
      <w:tblBorders>
        <w:top w:val="single" w:color="731C3F" w:themeColor="accent4" w:sz="4" w:space="0"/>
        <w:left w:val="single" w:color="731C3F" w:themeColor="accent4" w:sz="4" w:space="0"/>
        <w:bottom w:val="single" w:color="731C3F" w:themeColor="accent4" w:sz="4" w:space="0"/>
        <w:right w:val="single" w:color="731C3F" w:themeColor="accent4" w:sz="4" w:space="0"/>
      </w:tblBorders>
    </w:tblPr>
    <w:tblStylePr w:type="firstRow">
      <w:rPr>
        <w:b/>
        <w:bCs/>
        <w:color w:val="FFFFFF" w:themeColor="background1"/>
        <w14:textFill>
          <w14:solidFill>
            <w14:schemeClr w14:val="bg1"/>
          </w14:solidFill>
        </w14:textFill>
      </w:rPr>
      <w:tcPr>
        <w:shd w:val="clear" w:color="auto" w:fill="731C3F" w:themeFill="accent4"/>
      </w:tcPr>
    </w:tblStylePr>
    <w:tblStylePr w:type="lastRow">
      <w:rPr>
        <w:b/>
        <w:bCs/>
      </w:rPr>
      <w:tcPr>
        <w:tcBorders>
          <w:top w:val="double" w:color="731C3F" w:themeColor="accent4"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731C3F" w:themeColor="accent4" w:sz="4" w:space="0"/>
          <w:right w:val="single" w:color="731C3F" w:themeColor="accent4" w:sz="4" w:space="0"/>
        </w:tcBorders>
      </w:tcPr>
    </w:tblStylePr>
    <w:tblStylePr w:type="band1Horz">
      <w:tcPr>
        <w:tcBorders>
          <w:top w:val="single" w:color="731C3F" w:themeColor="accent4" w:sz="4" w:space="0"/>
          <w:bottom w:val="single" w:color="731C3F" w:themeColor="accent4"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731C3F" w:themeColor="accent4" w:sz="4" w:space="0"/>
          <w:left w:val="nil"/>
        </w:tcBorders>
      </w:tcPr>
    </w:tblStylePr>
    <w:tblStylePr w:type="swCell">
      <w:tcPr>
        <w:tcBorders>
          <w:top w:val="double" w:color="731C3F" w:themeColor="accent4" w:sz="4" w:space="0"/>
          <w:right w:val="nil"/>
        </w:tcBorders>
      </w:tcPr>
    </w:tblStylePr>
  </w:style>
  <w:style w:type="table" w:customStyle="1" w:styleId="363">
    <w:name w:val="List Table 3 Accent 5"/>
    <w:basedOn w:val="106"/>
    <w:uiPriority w:val="48"/>
    <w:pPr>
      <w:spacing w:after="0" w:line="240" w:lineRule="auto"/>
    </w:pPr>
    <w:tblPr>
      <w:tblBorders>
        <w:top w:val="single" w:color="D87330" w:themeColor="accent5" w:sz="4" w:space="0"/>
        <w:left w:val="single" w:color="D87330" w:themeColor="accent5" w:sz="4" w:space="0"/>
        <w:bottom w:val="single" w:color="D87330" w:themeColor="accent5" w:sz="4" w:space="0"/>
        <w:right w:val="single" w:color="D87330" w:themeColor="accent5" w:sz="4" w:space="0"/>
      </w:tblBorders>
    </w:tblPr>
    <w:tblStylePr w:type="firstRow">
      <w:rPr>
        <w:b/>
        <w:bCs/>
        <w:color w:val="FFFFFF" w:themeColor="background1"/>
        <w14:textFill>
          <w14:solidFill>
            <w14:schemeClr w14:val="bg1"/>
          </w14:solidFill>
        </w14:textFill>
      </w:rPr>
      <w:tcPr>
        <w:shd w:val="clear" w:color="auto" w:fill="D87330" w:themeFill="accent5"/>
      </w:tcPr>
    </w:tblStylePr>
    <w:tblStylePr w:type="lastRow">
      <w:rPr>
        <w:b/>
        <w:bCs/>
      </w:rPr>
      <w:tcPr>
        <w:tcBorders>
          <w:top w:val="double" w:color="D87330" w:themeColor="accent5"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D87330" w:themeColor="accent5" w:sz="4" w:space="0"/>
          <w:right w:val="single" w:color="D87330" w:themeColor="accent5" w:sz="4" w:space="0"/>
        </w:tcBorders>
      </w:tcPr>
    </w:tblStylePr>
    <w:tblStylePr w:type="band1Horz">
      <w:tcPr>
        <w:tcBorders>
          <w:top w:val="single" w:color="D87330" w:themeColor="accent5" w:sz="4" w:space="0"/>
          <w:bottom w:val="single" w:color="D87330" w:themeColor="accent5"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D87330" w:themeColor="accent5" w:sz="4" w:space="0"/>
          <w:left w:val="nil"/>
        </w:tcBorders>
      </w:tcPr>
    </w:tblStylePr>
    <w:tblStylePr w:type="swCell">
      <w:tcPr>
        <w:tcBorders>
          <w:top w:val="double" w:color="D87330" w:themeColor="accent5" w:sz="4" w:space="0"/>
          <w:right w:val="nil"/>
        </w:tcBorders>
      </w:tcPr>
    </w:tblStylePr>
  </w:style>
  <w:style w:type="table" w:customStyle="1" w:styleId="364">
    <w:name w:val="List Table 3 Accent 6"/>
    <w:basedOn w:val="106"/>
    <w:uiPriority w:val="48"/>
    <w:pPr>
      <w:spacing w:after="0" w:line="240" w:lineRule="auto"/>
    </w:pPr>
    <w:tblPr>
      <w:tblBorders>
        <w:top w:val="single" w:color="DEBC53" w:themeColor="accent6" w:sz="4" w:space="0"/>
        <w:left w:val="single" w:color="DEBC53" w:themeColor="accent6" w:sz="4" w:space="0"/>
        <w:bottom w:val="single" w:color="DEBC53" w:themeColor="accent6" w:sz="4" w:space="0"/>
        <w:right w:val="single" w:color="DEBC53" w:themeColor="accent6" w:sz="4" w:space="0"/>
      </w:tblBorders>
    </w:tblPr>
    <w:tblStylePr w:type="firstRow">
      <w:rPr>
        <w:b/>
        <w:bCs/>
        <w:color w:val="FFFFFF" w:themeColor="background1"/>
        <w14:textFill>
          <w14:solidFill>
            <w14:schemeClr w14:val="bg1"/>
          </w14:solidFill>
        </w14:textFill>
      </w:rPr>
      <w:tcPr>
        <w:shd w:val="clear" w:color="auto" w:fill="DEBC53" w:themeFill="accent6"/>
      </w:tcPr>
    </w:tblStylePr>
    <w:tblStylePr w:type="lastRow">
      <w:rPr>
        <w:b/>
        <w:bCs/>
      </w:rPr>
      <w:tcPr>
        <w:tcBorders>
          <w:top w:val="double" w:color="DEBC53" w:themeColor="accent6" w:sz="4" w:space="0"/>
        </w:tcBorders>
        <w:shd w:val="clear" w:color="auto" w:fill="FFFFFF" w:themeFill="background1"/>
      </w:tcPr>
    </w:tblStylePr>
    <w:tblStylePr w:type="firstCol">
      <w:rPr>
        <w:b/>
        <w:bCs/>
      </w:rPr>
      <w:tcPr>
        <w:tcBorders>
          <w:right w:val="nil"/>
        </w:tcBorders>
        <w:shd w:val="clear" w:color="auto" w:fill="FFFFFF" w:themeFill="background1"/>
      </w:tcPr>
    </w:tblStylePr>
    <w:tblStylePr w:type="lastCol">
      <w:rPr>
        <w:b/>
        <w:bCs/>
      </w:rPr>
      <w:tcPr>
        <w:tcBorders>
          <w:left w:val="nil"/>
        </w:tcBorders>
        <w:shd w:val="clear" w:color="auto" w:fill="FFFFFF" w:themeFill="background1"/>
      </w:tcPr>
    </w:tblStylePr>
    <w:tblStylePr w:type="band1Vert">
      <w:tcPr>
        <w:tcBorders>
          <w:left w:val="single" w:color="DEBC53" w:themeColor="accent6" w:sz="4" w:space="0"/>
          <w:right w:val="single" w:color="DEBC53" w:themeColor="accent6" w:sz="4" w:space="0"/>
        </w:tcBorders>
      </w:tcPr>
    </w:tblStylePr>
    <w:tblStylePr w:type="band1Horz">
      <w:tcPr>
        <w:tcBorders>
          <w:top w:val="single" w:color="DEBC53" w:themeColor="accent6" w:sz="4" w:space="0"/>
          <w:bottom w:val="single" w:color="DEBC53" w:themeColor="accent6" w:sz="4" w:space="0"/>
          <w:insideH w:val="nil"/>
        </w:tcBorders>
      </w:tcPr>
    </w:tblStylePr>
    <w:tblStylePr w:type="neCell">
      <w:tcPr>
        <w:tcBorders>
          <w:left w:val="nil"/>
          <w:bottom w:val="nil"/>
        </w:tcBorders>
      </w:tcPr>
    </w:tblStylePr>
    <w:tblStylePr w:type="nwCell">
      <w:tcPr>
        <w:tcBorders>
          <w:bottom w:val="nil"/>
          <w:right w:val="nil"/>
        </w:tcBorders>
      </w:tcPr>
    </w:tblStylePr>
    <w:tblStylePr w:type="seCell">
      <w:tcPr>
        <w:tcBorders>
          <w:top w:val="double" w:color="DEBC53" w:themeColor="accent6" w:sz="4" w:space="0"/>
          <w:left w:val="nil"/>
        </w:tcBorders>
      </w:tcPr>
    </w:tblStylePr>
    <w:tblStylePr w:type="swCell">
      <w:tcPr>
        <w:tcBorders>
          <w:top w:val="double" w:color="DEBC53" w:themeColor="accent6" w:sz="4" w:space="0"/>
          <w:right w:val="nil"/>
        </w:tcBorders>
      </w:tcPr>
    </w:tblStylePr>
  </w:style>
  <w:style w:type="table" w:customStyle="1" w:styleId="365">
    <w:name w:val="List Table 4"/>
    <w:basedOn w:val="106"/>
    <w:uiPriority w:val="49"/>
    <w:pPr>
      <w:spacing w:after="0" w:line="240" w:lineRule="auto"/>
    </w:p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66">
    <w:name w:val="List Table 4 Accent 1"/>
    <w:basedOn w:val="106"/>
    <w:uiPriority w:val="49"/>
    <w:pPr>
      <w:spacing w:after="0" w:line="240" w:lineRule="auto"/>
    </w:pPr>
    <w:tblPr>
      <w:tblBorders>
        <w:top w:val="single" w:color="54A2C3" w:themeColor="accent1" w:themeTint="99" w:sz="4" w:space="0"/>
        <w:left w:val="single" w:color="54A2C3" w:themeColor="accent1" w:themeTint="99" w:sz="4" w:space="0"/>
        <w:bottom w:val="single" w:color="54A2C3" w:themeColor="accent1" w:themeTint="99" w:sz="4" w:space="0"/>
        <w:right w:val="single" w:color="54A2C3" w:themeColor="accent1" w:themeTint="99" w:sz="4" w:space="0"/>
        <w:insideH w:val="single" w:color="54A2C3" w:themeColor="accent1" w:themeTint="99" w:sz="4" w:space="0"/>
      </w:tblBorders>
    </w:tblPr>
    <w:tblStylePr w:type="firstRow">
      <w:rPr>
        <w:b/>
        <w:bCs/>
        <w:color w:val="FFFFFF" w:themeColor="background1"/>
        <w14:textFill>
          <w14:solidFill>
            <w14:schemeClr w14:val="bg1"/>
          </w14:solidFill>
        </w14:textFill>
      </w:rPr>
      <w:tcPr>
        <w:tcBorders>
          <w:top w:val="single" w:color="214C5E" w:themeColor="accent1" w:sz="4" w:space="0"/>
          <w:left w:val="single" w:color="214C5E" w:themeColor="accent1" w:sz="4" w:space="0"/>
          <w:bottom w:val="single" w:color="214C5E" w:themeColor="accent1" w:sz="4" w:space="0"/>
          <w:right w:val="single" w:color="214C5E" w:themeColor="accent1" w:sz="4" w:space="0"/>
          <w:insideH w:val="nil"/>
        </w:tcBorders>
        <w:shd w:val="clear" w:color="auto" w:fill="214C5E" w:themeFill="accent1"/>
      </w:tcPr>
    </w:tblStylePr>
    <w:tblStylePr w:type="lastRow">
      <w:rPr>
        <w:b/>
        <w:bCs/>
      </w:rPr>
      <w:tcPr>
        <w:tcBorders>
          <w:top w:val="double" w:color="54A2C3" w:themeColor="accent1" w:themeTint="99" w:sz="4" w:space="0"/>
        </w:tcBorders>
      </w:tcPr>
    </w:tblStylePr>
    <w:tblStylePr w:type="firstCol">
      <w:rPr>
        <w:b/>
        <w:bCs/>
      </w:rPr>
    </w:tblStylePr>
    <w:tblStylePr w:type="lastCol">
      <w:rPr>
        <w:b/>
        <w:bCs/>
      </w:rPr>
    </w:tblStylePr>
    <w:tblStylePr w:type="band1Vert">
      <w:tcPr>
        <w:shd w:val="clear" w:color="auto" w:fill="C6E0EB" w:themeFill="accent1" w:themeFillTint="33"/>
      </w:tcPr>
    </w:tblStylePr>
    <w:tblStylePr w:type="band1Horz">
      <w:tcPr>
        <w:shd w:val="clear" w:color="auto" w:fill="C6E0EB" w:themeFill="accent1" w:themeFillTint="33"/>
      </w:tcPr>
    </w:tblStylePr>
  </w:style>
  <w:style w:type="table" w:customStyle="1" w:styleId="367">
    <w:name w:val="List Table 4 Accent 2"/>
    <w:basedOn w:val="106"/>
    <w:uiPriority w:val="49"/>
    <w:pPr>
      <w:spacing w:after="0" w:line="240" w:lineRule="auto"/>
    </w:pPr>
    <w:tblPr>
      <w:tblBorders>
        <w:top w:val="single" w:color="EB9191" w:themeColor="accent2" w:themeTint="99" w:sz="4" w:space="0"/>
        <w:left w:val="single" w:color="EB9191" w:themeColor="accent2" w:themeTint="99" w:sz="4" w:space="0"/>
        <w:bottom w:val="single" w:color="EB9191" w:themeColor="accent2" w:themeTint="99" w:sz="4" w:space="0"/>
        <w:right w:val="single" w:color="EB9191" w:themeColor="accent2" w:themeTint="99" w:sz="4" w:space="0"/>
        <w:insideH w:val="single" w:color="EB9191" w:themeColor="accent2" w:themeTint="99" w:sz="4" w:space="0"/>
      </w:tblBorders>
    </w:tblPr>
    <w:tblStylePr w:type="firstRow">
      <w:rPr>
        <w:b/>
        <w:bCs/>
        <w:color w:val="FFFFFF" w:themeColor="background1"/>
        <w14:textFill>
          <w14:solidFill>
            <w14:schemeClr w14:val="bg1"/>
          </w14:solidFill>
        </w14:textFill>
      </w:rPr>
      <w:tcPr>
        <w:tcBorders>
          <w:top w:val="single" w:color="DE4948" w:themeColor="accent2" w:sz="4" w:space="0"/>
          <w:left w:val="single" w:color="DE4948" w:themeColor="accent2" w:sz="4" w:space="0"/>
          <w:bottom w:val="single" w:color="DE4948" w:themeColor="accent2" w:sz="4" w:space="0"/>
          <w:right w:val="single" w:color="DE4948" w:themeColor="accent2" w:sz="4" w:space="0"/>
          <w:insideH w:val="nil"/>
        </w:tcBorders>
        <w:shd w:val="clear" w:color="auto" w:fill="DE4948" w:themeFill="accent2"/>
      </w:tcPr>
    </w:tblStylePr>
    <w:tblStylePr w:type="lastRow">
      <w:rPr>
        <w:b/>
        <w:bCs/>
      </w:rPr>
      <w:tcPr>
        <w:tcBorders>
          <w:top w:val="double" w:color="EB9191" w:themeColor="accent2" w:themeTint="99" w:sz="4" w:space="0"/>
        </w:tcBorders>
      </w:tcPr>
    </w:tblStylePr>
    <w:tblStylePr w:type="firstCol">
      <w:rPr>
        <w:b/>
        <w:bCs/>
      </w:rPr>
    </w:tblStylePr>
    <w:tblStylePr w:type="lastCol">
      <w:rPr>
        <w:b/>
        <w:bCs/>
      </w:rPr>
    </w:tblStylePr>
    <w:tblStylePr w:type="band1Vert">
      <w:tcPr>
        <w:shd w:val="clear" w:color="auto" w:fill="F8DADA" w:themeFill="accent2" w:themeFillTint="33"/>
      </w:tcPr>
    </w:tblStylePr>
    <w:tblStylePr w:type="band1Horz">
      <w:tcPr>
        <w:shd w:val="clear" w:color="auto" w:fill="F8DADA" w:themeFill="accent2" w:themeFillTint="33"/>
      </w:tcPr>
    </w:tblStylePr>
  </w:style>
  <w:style w:type="table" w:customStyle="1" w:styleId="368">
    <w:name w:val="List Table 4 Accent 3"/>
    <w:basedOn w:val="106"/>
    <w:uiPriority w:val="49"/>
    <w:pPr>
      <w:spacing w:after="0" w:line="240" w:lineRule="auto"/>
    </w:pPr>
    <w:tblPr>
      <w:tblBorders>
        <w:top w:val="single" w:color="A0DDCD" w:themeColor="accent3" w:themeTint="99" w:sz="4" w:space="0"/>
        <w:left w:val="single" w:color="A0DDCD" w:themeColor="accent3" w:themeTint="99" w:sz="4" w:space="0"/>
        <w:bottom w:val="single" w:color="A0DDCD" w:themeColor="accent3" w:themeTint="99" w:sz="4" w:space="0"/>
        <w:right w:val="single" w:color="A0DDCD" w:themeColor="accent3" w:themeTint="99" w:sz="4" w:space="0"/>
        <w:insideH w:val="single" w:color="A0DDCD" w:themeColor="accent3" w:themeTint="99" w:sz="4" w:space="0"/>
      </w:tblBorders>
    </w:tblPr>
    <w:tblStylePr w:type="firstRow">
      <w:rPr>
        <w:b/>
        <w:bCs/>
        <w:color w:val="FFFFFF" w:themeColor="background1"/>
        <w14:textFill>
          <w14:solidFill>
            <w14:schemeClr w14:val="bg1"/>
          </w14:solidFill>
        </w14:textFill>
      </w:rPr>
      <w:tcPr>
        <w:tcBorders>
          <w:top w:val="single" w:color="62C7AD" w:themeColor="accent3" w:sz="4" w:space="0"/>
          <w:left w:val="single" w:color="62C7AD" w:themeColor="accent3" w:sz="4" w:space="0"/>
          <w:bottom w:val="single" w:color="62C7AD" w:themeColor="accent3" w:sz="4" w:space="0"/>
          <w:right w:val="single" w:color="62C7AD" w:themeColor="accent3" w:sz="4" w:space="0"/>
          <w:insideH w:val="nil"/>
        </w:tcBorders>
        <w:shd w:val="clear" w:color="auto" w:fill="62C7AD" w:themeFill="accent3"/>
      </w:tcPr>
    </w:tblStylePr>
    <w:tblStylePr w:type="lastRow">
      <w:rPr>
        <w:b/>
        <w:bCs/>
      </w:rPr>
      <w:tcPr>
        <w:tcBorders>
          <w:top w:val="double" w:color="A0DDCD" w:themeColor="accent3" w:themeTint="99" w:sz="4" w:space="0"/>
        </w:tcBorders>
      </w:tcPr>
    </w:tblStylePr>
    <w:tblStylePr w:type="firstCol">
      <w:rPr>
        <w:b/>
        <w:bCs/>
      </w:rPr>
    </w:tblStylePr>
    <w:tblStylePr w:type="lastCol">
      <w:rPr>
        <w:b/>
        <w:bCs/>
      </w:rPr>
    </w:tblStylePr>
    <w:tblStylePr w:type="band1Vert">
      <w:tcPr>
        <w:shd w:val="clear" w:color="auto" w:fill="DFF3EE" w:themeFill="accent3" w:themeFillTint="33"/>
      </w:tcPr>
    </w:tblStylePr>
    <w:tblStylePr w:type="band1Horz">
      <w:tcPr>
        <w:shd w:val="clear" w:color="auto" w:fill="DFF3EE" w:themeFill="accent3" w:themeFillTint="33"/>
      </w:tcPr>
    </w:tblStylePr>
  </w:style>
  <w:style w:type="table" w:customStyle="1" w:styleId="369">
    <w:name w:val="List Table 4 Accent 4"/>
    <w:basedOn w:val="106"/>
    <w:uiPriority w:val="49"/>
    <w:pPr>
      <w:spacing w:after="0" w:line="240" w:lineRule="auto"/>
    </w:pPr>
    <w:tblPr>
      <w:tblBorders>
        <w:top w:val="single" w:color="D34D83" w:themeColor="accent4" w:themeTint="99" w:sz="4" w:space="0"/>
        <w:left w:val="single" w:color="D34D83" w:themeColor="accent4" w:themeTint="99" w:sz="4" w:space="0"/>
        <w:bottom w:val="single" w:color="D34D83" w:themeColor="accent4" w:themeTint="99" w:sz="4" w:space="0"/>
        <w:right w:val="single" w:color="D34D83" w:themeColor="accent4" w:themeTint="99" w:sz="4" w:space="0"/>
        <w:insideH w:val="single" w:color="D34D83" w:themeColor="accent4" w:themeTint="99" w:sz="4" w:space="0"/>
      </w:tblBorders>
    </w:tblPr>
    <w:tblStylePr w:type="firstRow">
      <w:rPr>
        <w:b/>
        <w:bCs/>
        <w:color w:val="FFFFFF" w:themeColor="background1"/>
        <w14:textFill>
          <w14:solidFill>
            <w14:schemeClr w14:val="bg1"/>
          </w14:solidFill>
        </w14:textFill>
      </w:rPr>
      <w:tcPr>
        <w:tcBorders>
          <w:top w:val="single" w:color="731C3F" w:themeColor="accent4" w:sz="4" w:space="0"/>
          <w:left w:val="single" w:color="731C3F" w:themeColor="accent4" w:sz="4" w:space="0"/>
          <w:bottom w:val="single" w:color="731C3F" w:themeColor="accent4" w:sz="4" w:space="0"/>
          <w:right w:val="single" w:color="731C3F" w:themeColor="accent4" w:sz="4" w:space="0"/>
          <w:insideH w:val="nil"/>
        </w:tcBorders>
        <w:shd w:val="clear" w:color="auto" w:fill="731C3F" w:themeFill="accent4"/>
      </w:tcPr>
    </w:tblStylePr>
    <w:tblStylePr w:type="lastRow">
      <w:rPr>
        <w:b/>
        <w:bCs/>
      </w:rPr>
      <w:tcPr>
        <w:tcBorders>
          <w:top w:val="double" w:color="D34D83" w:themeColor="accent4" w:themeTint="99" w:sz="4" w:space="0"/>
        </w:tcBorders>
      </w:tcPr>
    </w:tblStylePr>
    <w:tblStylePr w:type="firstCol">
      <w:rPr>
        <w:b/>
        <w:bCs/>
      </w:rPr>
    </w:tblStylePr>
    <w:tblStylePr w:type="lastCol">
      <w:rPr>
        <w:b/>
        <w:bCs/>
      </w:rPr>
    </w:tblStylePr>
    <w:tblStylePr w:type="band1Vert">
      <w:tcPr>
        <w:shd w:val="clear" w:color="auto" w:fill="F0C3D5" w:themeFill="accent4" w:themeFillTint="33"/>
      </w:tcPr>
    </w:tblStylePr>
    <w:tblStylePr w:type="band1Horz">
      <w:tcPr>
        <w:shd w:val="clear" w:color="auto" w:fill="F0C3D5" w:themeFill="accent4" w:themeFillTint="33"/>
      </w:tcPr>
    </w:tblStylePr>
  </w:style>
  <w:style w:type="table" w:customStyle="1" w:styleId="370">
    <w:name w:val="List Table 4 Accent 5"/>
    <w:basedOn w:val="106"/>
    <w:uiPriority w:val="49"/>
    <w:pPr>
      <w:spacing w:after="0" w:line="240" w:lineRule="auto"/>
    </w:pPr>
    <w:tblPr>
      <w:tblBorders>
        <w:top w:val="single" w:color="E7AA82" w:themeColor="accent5" w:themeTint="99" w:sz="4" w:space="0"/>
        <w:left w:val="single" w:color="E7AA82" w:themeColor="accent5" w:themeTint="99" w:sz="4" w:space="0"/>
        <w:bottom w:val="single" w:color="E7AA82" w:themeColor="accent5" w:themeTint="99" w:sz="4" w:space="0"/>
        <w:right w:val="single" w:color="E7AA82" w:themeColor="accent5" w:themeTint="99" w:sz="4" w:space="0"/>
        <w:insideH w:val="single" w:color="E7AA82" w:themeColor="accent5" w:themeTint="99" w:sz="4" w:space="0"/>
      </w:tblBorders>
    </w:tblPr>
    <w:tblStylePr w:type="firstRow">
      <w:rPr>
        <w:b/>
        <w:bCs/>
        <w:color w:val="FFFFFF" w:themeColor="background1"/>
        <w14:textFill>
          <w14:solidFill>
            <w14:schemeClr w14:val="bg1"/>
          </w14:solidFill>
        </w14:textFill>
      </w:rPr>
      <w:tcPr>
        <w:tcBorders>
          <w:top w:val="single" w:color="D87330" w:themeColor="accent5" w:sz="4" w:space="0"/>
          <w:left w:val="single" w:color="D87330" w:themeColor="accent5" w:sz="4" w:space="0"/>
          <w:bottom w:val="single" w:color="D87330" w:themeColor="accent5" w:sz="4" w:space="0"/>
          <w:right w:val="single" w:color="D87330" w:themeColor="accent5" w:sz="4" w:space="0"/>
          <w:insideH w:val="nil"/>
        </w:tcBorders>
        <w:shd w:val="clear" w:color="auto" w:fill="D87330" w:themeFill="accent5"/>
      </w:tcPr>
    </w:tblStylePr>
    <w:tblStylePr w:type="lastRow">
      <w:rPr>
        <w:b/>
        <w:bCs/>
      </w:rPr>
      <w:tcPr>
        <w:tcBorders>
          <w:top w:val="double" w:color="E7AA82" w:themeColor="accent5" w:themeTint="99" w:sz="4" w:space="0"/>
        </w:tcBorders>
      </w:tcPr>
    </w:tblStylePr>
    <w:tblStylePr w:type="firstCol">
      <w:rPr>
        <w:b/>
        <w:bCs/>
      </w:rPr>
    </w:tblStylePr>
    <w:tblStylePr w:type="lastCol">
      <w:rPr>
        <w:b/>
        <w:bCs/>
      </w:rPr>
    </w:tblStylePr>
    <w:tblStylePr w:type="band1Vert">
      <w:tcPr>
        <w:shd w:val="clear" w:color="auto" w:fill="F7E2D5" w:themeFill="accent5" w:themeFillTint="33"/>
      </w:tcPr>
    </w:tblStylePr>
    <w:tblStylePr w:type="band1Horz">
      <w:tcPr>
        <w:shd w:val="clear" w:color="auto" w:fill="F7E2D5" w:themeFill="accent5" w:themeFillTint="33"/>
      </w:tcPr>
    </w:tblStylePr>
  </w:style>
  <w:style w:type="table" w:customStyle="1" w:styleId="371">
    <w:name w:val="List Table 4 Accent 6"/>
    <w:basedOn w:val="106"/>
    <w:uiPriority w:val="49"/>
    <w:pPr>
      <w:spacing w:after="0" w:line="240" w:lineRule="auto"/>
    </w:pPr>
    <w:tblPr>
      <w:tblBorders>
        <w:top w:val="single" w:color="EBD697" w:themeColor="accent6" w:themeTint="99" w:sz="4" w:space="0"/>
        <w:left w:val="single" w:color="EBD697" w:themeColor="accent6" w:themeTint="99" w:sz="4" w:space="0"/>
        <w:bottom w:val="single" w:color="EBD697" w:themeColor="accent6" w:themeTint="99" w:sz="4" w:space="0"/>
        <w:right w:val="single" w:color="EBD697" w:themeColor="accent6" w:themeTint="99" w:sz="4" w:space="0"/>
        <w:insideH w:val="single" w:color="EBD697" w:themeColor="accent6" w:themeTint="99" w:sz="4" w:space="0"/>
      </w:tblBorders>
    </w:tblPr>
    <w:tblStylePr w:type="firstRow">
      <w:rPr>
        <w:b/>
        <w:bCs/>
        <w:color w:val="FFFFFF" w:themeColor="background1"/>
        <w14:textFill>
          <w14:solidFill>
            <w14:schemeClr w14:val="bg1"/>
          </w14:solidFill>
        </w14:textFill>
      </w:rPr>
      <w:tcPr>
        <w:tcBorders>
          <w:top w:val="single" w:color="DEBC53" w:themeColor="accent6" w:sz="4" w:space="0"/>
          <w:left w:val="single" w:color="DEBC53" w:themeColor="accent6" w:sz="4" w:space="0"/>
          <w:bottom w:val="single" w:color="DEBC53" w:themeColor="accent6" w:sz="4" w:space="0"/>
          <w:right w:val="single" w:color="DEBC53" w:themeColor="accent6" w:sz="4" w:space="0"/>
          <w:insideH w:val="nil"/>
        </w:tcBorders>
        <w:shd w:val="clear" w:color="auto" w:fill="DEBC53" w:themeFill="accent6"/>
      </w:tcPr>
    </w:tblStylePr>
    <w:tblStylePr w:type="lastRow">
      <w:rPr>
        <w:b/>
        <w:bCs/>
      </w:rPr>
      <w:tcPr>
        <w:tcBorders>
          <w:top w:val="double" w:color="EBD697" w:themeColor="accent6" w:themeTint="99" w:sz="4" w:space="0"/>
        </w:tcBorders>
      </w:tcPr>
    </w:tblStylePr>
    <w:tblStylePr w:type="firstCol">
      <w:rPr>
        <w:b/>
        <w:bCs/>
      </w:rPr>
    </w:tblStylePr>
    <w:tblStylePr w:type="lastCol">
      <w:rPr>
        <w:b/>
        <w:bCs/>
      </w:rPr>
    </w:tblStylePr>
    <w:tblStylePr w:type="band1Vert">
      <w:tcPr>
        <w:shd w:val="clear" w:color="auto" w:fill="F8F1DC" w:themeFill="accent6" w:themeFillTint="33"/>
      </w:tcPr>
    </w:tblStylePr>
    <w:tblStylePr w:type="band1Horz">
      <w:tcPr>
        <w:shd w:val="clear" w:color="auto" w:fill="F8F1DC" w:themeFill="accent6" w:themeFillTint="33"/>
      </w:tcPr>
    </w:tblStylePr>
  </w:style>
  <w:style w:type="table" w:customStyle="1" w:styleId="372">
    <w:name w:val="List Table 5 Dark"/>
    <w:basedOn w:val="106"/>
    <w:uiPriority w:val="50"/>
    <w:pPr>
      <w:spacing w:after="0" w:line="240" w:lineRule="auto"/>
    </w:pPr>
    <w:rPr>
      <w:color w:val="FFFFFF" w:themeColor="background1"/>
      <w14:textFill>
        <w14:solidFill>
          <w14:schemeClr w14:val="bg1"/>
        </w14:solidFill>
      </w14:textFill>
    </w:rPr>
    <w:tblPr>
      <w:tblBorders>
        <w:top w:val="single" w:color="000000" w:themeColor="text1" w:sz="24" w:space="0"/>
        <w:left w:val="single" w:color="000000" w:themeColor="text1" w:sz="24" w:space="0"/>
        <w:bottom w:val="single" w:color="000000" w:themeColor="text1" w:sz="24" w:space="0"/>
        <w:right w:val="single" w:color="000000" w:themeColor="text1" w:sz="24" w:space="0"/>
      </w:tblBorders>
    </w:tblPr>
    <w:tcPr>
      <w:shd w:val="clear" w:color="auto" w:fill="000000" w:themeFill="tex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3">
    <w:name w:val="List Table 5 Dark Accent 1"/>
    <w:basedOn w:val="106"/>
    <w:uiPriority w:val="50"/>
    <w:pPr>
      <w:spacing w:after="0" w:line="240" w:lineRule="auto"/>
    </w:pPr>
    <w:rPr>
      <w:color w:val="FFFFFF" w:themeColor="background1"/>
      <w14:textFill>
        <w14:solidFill>
          <w14:schemeClr w14:val="bg1"/>
        </w14:solidFill>
      </w14:textFill>
    </w:rPr>
    <w:tblPr>
      <w:tblBorders>
        <w:top w:val="single" w:color="214C5E" w:themeColor="accent1" w:sz="24" w:space="0"/>
        <w:left w:val="single" w:color="214C5E" w:themeColor="accent1" w:sz="24" w:space="0"/>
        <w:bottom w:val="single" w:color="214C5E" w:themeColor="accent1" w:sz="24" w:space="0"/>
        <w:right w:val="single" w:color="214C5E" w:themeColor="accent1" w:sz="24" w:space="0"/>
      </w:tblBorders>
    </w:tblPr>
    <w:tcPr>
      <w:shd w:val="clear" w:color="auto" w:fill="214C5E" w:themeFill="accent1"/>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4">
    <w:name w:val="List Table 5 Dark Accent 2"/>
    <w:basedOn w:val="106"/>
    <w:uiPriority w:val="50"/>
    <w:pPr>
      <w:spacing w:after="0" w:line="240" w:lineRule="auto"/>
    </w:pPr>
    <w:rPr>
      <w:color w:val="FFFFFF" w:themeColor="background1"/>
      <w14:textFill>
        <w14:solidFill>
          <w14:schemeClr w14:val="bg1"/>
        </w14:solidFill>
      </w14:textFill>
    </w:rPr>
    <w:tblPr>
      <w:tblBorders>
        <w:top w:val="single" w:color="DE4948" w:themeColor="accent2" w:sz="24" w:space="0"/>
        <w:left w:val="single" w:color="DE4948" w:themeColor="accent2" w:sz="24" w:space="0"/>
        <w:bottom w:val="single" w:color="DE4948" w:themeColor="accent2" w:sz="24" w:space="0"/>
        <w:right w:val="single" w:color="DE4948" w:themeColor="accent2" w:sz="24" w:space="0"/>
      </w:tblBorders>
    </w:tblPr>
    <w:tcPr>
      <w:shd w:val="clear" w:color="auto" w:fill="DE4948" w:themeFill="accent2"/>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5">
    <w:name w:val="List Table 5 Dark Accent 3"/>
    <w:basedOn w:val="106"/>
    <w:uiPriority w:val="50"/>
    <w:pPr>
      <w:spacing w:after="0" w:line="240" w:lineRule="auto"/>
    </w:pPr>
    <w:rPr>
      <w:color w:val="FFFFFF" w:themeColor="background1"/>
      <w14:textFill>
        <w14:solidFill>
          <w14:schemeClr w14:val="bg1"/>
        </w14:solidFill>
      </w14:textFill>
    </w:rPr>
    <w:tblPr>
      <w:tblBorders>
        <w:top w:val="single" w:color="62C7AD" w:themeColor="accent3" w:sz="24" w:space="0"/>
        <w:left w:val="single" w:color="62C7AD" w:themeColor="accent3" w:sz="24" w:space="0"/>
        <w:bottom w:val="single" w:color="62C7AD" w:themeColor="accent3" w:sz="24" w:space="0"/>
        <w:right w:val="single" w:color="62C7AD" w:themeColor="accent3" w:sz="24" w:space="0"/>
      </w:tblBorders>
    </w:tblPr>
    <w:tcPr>
      <w:shd w:val="clear" w:color="auto" w:fill="62C7AD" w:themeFill="accent3"/>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6">
    <w:name w:val="List Table 5 Dark Accent 4"/>
    <w:basedOn w:val="106"/>
    <w:uiPriority w:val="50"/>
    <w:pPr>
      <w:spacing w:after="0" w:line="240" w:lineRule="auto"/>
    </w:pPr>
    <w:rPr>
      <w:color w:val="FFFFFF" w:themeColor="background1"/>
      <w14:textFill>
        <w14:solidFill>
          <w14:schemeClr w14:val="bg1"/>
        </w14:solidFill>
      </w14:textFill>
    </w:rPr>
    <w:tblPr>
      <w:tblBorders>
        <w:top w:val="single" w:color="731C3F" w:themeColor="accent4" w:sz="24" w:space="0"/>
        <w:left w:val="single" w:color="731C3F" w:themeColor="accent4" w:sz="24" w:space="0"/>
        <w:bottom w:val="single" w:color="731C3F" w:themeColor="accent4" w:sz="24" w:space="0"/>
        <w:right w:val="single" w:color="731C3F" w:themeColor="accent4" w:sz="24" w:space="0"/>
      </w:tblBorders>
    </w:tblPr>
    <w:tcPr>
      <w:shd w:val="clear" w:color="auto" w:fill="731C3F" w:themeFill="accent4"/>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7">
    <w:name w:val="List Table 5 Dark Accent 5"/>
    <w:basedOn w:val="106"/>
    <w:uiPriority w:val="50"/>
    <w:pPr>
      <w:spacing w:after="0" w:line="240" w:lineRule="auto"/>
    </w:pPr>
    <w:rPr>
      <w:color w:val="FFFFFF" w:themeColor="background1"/>
      <w14:textFill>
        <w14:solidFill>
          <w14:schemeClr w14:val="bg1"/>
        </w14:solidFill>
      </w14:textFill>
    </w:rPr>
    <w:tblPr>
      <w:tblBorders>
        <w:top w:val="single" w:color="D87330" w:themeColor="accent5" w:sz="24" w:space="0"/>
        <w:left w:val="single" w:color="D87330" w:themeColor="accent5" w:sz="24" w:space="0"/>
        <w:bottom w:val="single" w:color="D87330" w:themeColor="accent5" w:sz="24" w:space="0"/>
        <w:right w:val="single" w:color="D87330" w:themeColor="accent5" w:sz="24" w:space="0"/>
      </w:tblBorders>
    </w:tblPr>
    <w:tcPr>
      <w:shd w:val="clear" w:color="auto" w:fill="D87330" w:themeFill="accent5"/>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8">
    <w:name w:val="List Table 5 Dark Accent 6"/>
    <w:basedOn w:val="106"/>
    <w:uiPriority w:val="50"/>
    <w:pPr>
      <w:spacing w:after="0" w:line="240" w:lineRule="auto"/>
    </w:pPr>
    <w:rPr>
      <w:color w:val="FFFFFF" w:themeColor="background1"/>
      <w14:textFill>
        <w14:solidFill>
          <w14:schemeClr w14:val="bg1"/>
        </w14:solidFill>
      </w14:textFill>
    </w:rPr>
    <w:tblPr>
      <w:tblBorders>
        <w:top w:val="single" w:color="DEBC53" w:themeColor="accent6" w:sz="24" w:space="0"/>
        <w:left w:val="single" w:color="DEBC53" w:themeColor="accent6" w:sz="24" w:space="0"/>
        <w:bottom w:val="single" w:color="DEBC53" w:themeColor="accent6" w:sz="24" w:space="0"/>
        <w:right w:val="single" w:color="DEBC53" w:themeColor="accent6" w:sz="24" w:space="0"/>
      </w:tblBorders>
    </w:tblPr>
    <w:tcPr>
      <w:shd w:val="clear" w:color="auto" w:fill="DEBC53" w:themeFill="accent6"/>
    </w:tcPr>
    <w:tblStylePr w:type="firstRow">
      <w:rPr>
        <w:b/>
        <w:bCs/>
      </w:rPr>
      <w:tcPr>
        <w:tcBorders>
          <w:bottom w:val="single" w:color="FFFFFF" w:themeColor="background1" w:sz="18" w:space="0"/>
        </w:tcBorders>
      </w:tcPr>
    </w:tblStylePr>
    <w:tblStylePr w:type="lastRow">
      <w:rPr>
        <w:b/>
        <w:bCs/>
      </w:rPr>
      <w:tcPr>
        <w:tcBorders>
          <w:top w:val="single" w:color="FFFFFF" w:themeColor="background1" w:sz="4" w:space="0"/>
        </w:tcBorders>
      </w:tcPr>
    </w:tblStylePr>
    <w:tblStylePr w:type="firstCol">
      <w:rPr>
        <w:b/>
        <w:bCs/>
      </w:rPr>
      <w:tcPr>
        <w:tcBorders>
          <w:right w:val="single" w:color="FFFFFF" w:themeColor="background1" w:sz="4" w:space="0"/>
        </w:tcBorders>
      </w:tcPr>
    </w:tblStylePr>
    <w:tblStylePr w:type="lastCol">
      <w:rPr>
        <w:b/>
        <w:bCs/>
      </w:rPr>
      <w:tcPr>
        <w:tcBorders>
          <w:left w:val="single" w:color="FFFFFF" w:themeColor="background1" w:sz="4" w:space="0"/>
        </w:tcBorders>
      </w:tcPr>
    </w:tblStylePr>
    <w:tblStylePr w:type="band1Vert">
      <w:tcPr>
        <w:tcBorders>
          <w:left w:val="single" w:color="FFFFFF" w:themeColor="background1" w:sz="4" w:space="0"/>
          <w:right w:val="single" w:color="FFFFFF" w:themeColor="background1" w:sz="4" w:space="0"/>
        </w:tcBorders>
      </w:tcPr>
    </w:tblStylePr>
    <w:tblStylePr w:type="band2Vert">
      <w:tcPr>
        <w:tcBorders>
          <w:left w:val="single" w:color="FFFFFF" w:themeColor="background1" w:sz="4" w:space="0"/>
          <w:right w:val="single" w:color="FFFFFF" w:themeColor="background1" w:sz="4" w:space="0"/>
        </w:tcBorders>
      </w:tcPr>
    </w:tblStylePr>
    <w:tblStylePr w:type="band1Horz">
      <w:tcPr>
        <w:tcBorders>
          <w:top w:val="single" w:color="FFFFFF" w:themeColor="background1" w:sz="4" w:space="0"/>
          <w:bottom w:val="single" w:color="FFFFFF" w:themeColor="background1" w:sz="4" w:space="0"/>
        </w:tcBorders>
      </w:tcPr>
    </w:tblStylePr>
    <w:tblStylePr w:type="neCell">
      <w:tcPr>
        <w:tcBorders>
          <w:left w:val="nil"/>
        </w:tcBorders>
      </w:tcPr>
    </w:tblStylePr>
    <w:tblStylePr w:type="nwCell">
      <w:tcPr>
        <w:tcBorders>
          <w:right w:val="nil"/>
        </w:tcBorders>
      </w:tcPr>
    </w:tblStylePr>
    <w:tblStylePr w:type="seCell">
      <w:tcPr>
        <w:tcBorders>
          <w:top w:val="nil"/>
          <w:left w:val="nil"/>
        </w:tcBorders>
      </w:tcPr>
    </w:tblStylePr>
    <w:tblStylePr w:type="swCell">
      <w:tcPr>
        <w:tcBorders>
          <w:top w:val="nil"/>
          <w:right w:val="nil"/>
        </w:tcBorders>
      </w:tcPr>
    </w:tblStylePr>
  </w:style>
  <w:style w:type="table" w:customStyle="1" w:styleId="379">
    <w:name w:val="List Table 6 Colorful"/>
    <w:basedOn w:val="106"/>
    <w:uiPriority w:val="51"/>
    <w:pPr>
      <w:spacing w:after="0" w:line="240" w:lineRule="auto"/>
    </w:pPr>
    <w:rPr>
      <w:color w:val="000000" w:themeColor="text1"/>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380">
    <w:name w:val="List Table 6 Colorful Accent 1"/>
    <w:basedOn w:val="106"/>
    <w:uiPriority w:val="51"/>
    <w:pPr>
      <w:spacing w:after="0" w:line="240" w:lineRule="auto"/>
    </w:pPr>
    <w:rPr>
      <w:color w:val="193947" w:themeColor="accent1" w:themeShade="BF"/>
    </w:rPr>
    <w:tblPr>
      <w:tblBorders>
        <w:top w:val="single" w:color="214C5E" w:themeColor="accent1" w:sz="4" w:space="0"/>
        <w:bottom w:val="single" w:color="214C5E" w:themeColor="accent1" w:sz="4" w:space="0"/>
      </w:tblBorders>
    </w:tblPr>
    <w:tblStylePr w:type="firstRow">
      <w:rPr>
        <w:b/>
        <w:bCs/>
      </w:rPr>
      <w:tcPr>
        <w:tcBorders>
          <w:bottom w:val="single" w:color="214C5E" w:themeColor="accent1" w:sz="4" w:space="0"/>
        </w:tcBorders>
      </w:tcPr>
    </w:tblStylePr>
    <w:tblStylePr w:type="lastRow">
      <w:rPr>
        <w:b/>
        <w:bCs/>
      </w:rPr>
      <w:tcPr>
        <w:tcBorders>
          <w:top w:val="double" w:color="214C5E" w:themeColor="accent1" w:sz="4" w:space="0"/>
        </w:tcBorders>
      </w:tcPr>
    </w:tblStylePr>
    <w:tblStylePr w:type="firstCol">
      <w:rPr>
        <w:b/>
        <w:bCs/>
      </w:rPr>
    </w:tblStylePr>
    <w:tblStylePr w:type="lastCol">
      <w:rPr>
        <w:b/>
        <w:bCs/>
      </w:rPr>
    </w:tblStylePr>
    <w:tblStylePr w:type="band1Vert">
      <w:tcPr>
        <w:shd w:val="clear" w:color="auto" w:fill="C6E0EB" w:themeFill="accent1" w:themeFillTint="33"/>
      </w:tcPr>
    </w:tblStylePr>
    <w:tblStylePr w:type="band1Horz">
      <w:tcPr>
        <w:shd w:val="clear" w:color="auto" w:fill="C6E0EB" w:themeFill="accent1" w:themeFillTint="33"/>
      </w:tcPr>
    </w:tblStylePr>
  </w:style>
  <w:style w:type="table" w:customStyle="1" w:styleId="381">
    <w:name w:val="List Table 6 Colorful Accent 2"/>
    <w:basedOn w:val="106"/>
    <w:uiPriority w:val="51"/>
    <w:pPr>
      <w:spacing w:after="0" w:line="240" w:lineRule="auto"/>
    </w:pPr>
    <w:rPr>
      <w:color w:val="BB2322" w:themeColor="accent2" w:themeShade="BF"/>
    </w:rPr>
    <w:tblPr>
      <w:tblBorders>
        <w:top w:val="single" w:color="DE4948" w:themeColor="accent2" w:sz="4" w:space="0"/>
        <w:bottom w:val="single" w:color="DE4948" w:themeColor="accent2" w:sz="4" w:space="0"/>
      </w:tblBorders>
    </w:tblPr>
    <w:tblStylePr w:type="firstRow">
      <w:rPr>
        <w:b/>
        <w:bCs/>
      </w:rPr>
      <w:tcPr>
        <w:tcBorders>
          <w:bottom w:val="single" w:color="DE4948" w:themeColor="accent2" w:sz="4" w:space="0"/>
        </w:tcBorders>
      </w:tcPr>
    </w:tblStylePr>
    <w:tblStylePr w:type="lastRow">
      <w:rPr>
        <w:b/>
        <w:bCs/>
      </w:rPr>
      <w:tcPr>
        <w:tcBorders>
          <w:top w:val="double" w:color="DE4948" w:themeColor="accent2" w:sz="4" w:space="0"/>
        </w:tcBorders>
      </w:tcPr>
    </w:tblStylePr>
    <w:tblStylePr w:type="firstCol">
      <w:rPr>
        <w:b/>
        <w:bCs/>
      </w:rPr>
    </w:tblStylePr>
    <w:tblStylePr w:type="lastCol">
      <w:rPr>
        <w:b/>
        <w:bCs/>
      </w:rPr>
    </w:tblStylePr>
    <w:tblStylePr w:type="band1Vert">
      <w:tcPr>
        <w:shd w:val="clear" w:color="auto" w:fill="F8DADA" w:themeFill="accent2" w:themeFillTint="33"/>
      </w:tcPr>
    </w:tblStylePr>
    <w:tblStylePr w:type="band1Horz">
      <w:tcPr>
        <w:shd w:val="clear" w:color="auto" w:fill="F8DADA" w:themeFill="accent2" w:themeFillTint="33"/>
      </w:tcPr>
    </w:tblStylePr>
  </w:style>
  <w:style w:type="table" w:customStyle="1" w:styleId="382">
    <w:name w:val="List Table 6 Colorful Accent 3"/>
    <w:basedOn w:val="106"/>
    <w:uiPriority w:val="51"/>
    <w:pPr>
      <w:spacing w:after="0" w:line="240" w:lineRule="auto"/>
    </w:pPr>
    <w:rPr>
      <w:color w:val="3BA489" w:themeColor="accent3" w:themeShade="BF"/>
    </w:rPr>
    <w:tblPr>
      <w:tblBorders>
        <w:top w:val="single" w:color="62C7AD" w:themeColor="accent3" w:sz="4" w:space="0"/>
        <w:bottom w:val="single" w:color="62C7AD" w:themeColor="accent3" w:sz="4" w:space="0"/>
      </w:tblBorders>
    </w:tblPr>
    <w:tblStylePr w:type="firstRow">
      <w:rPr>
        <w:b/>
        <w:bCs/>
      </w:rPr>
      <w:tcPr>
        <w:tcBorders>
          <w:bottom w:val="single" w:color="62C7AD" w:themeColor="accent3" w:sz="4" w:space="0"/>
        </w:tcBorders>
      </w:tcPr>
    </w:tblStylePr>
    <w:tblStylePr w:type="lastRow">
      <w:rPr>
        <w:b/>
        <w:bCs/>
      </w:rPr>
      <w:tcPr>
        <w:tcBorders>
          <w:top w:val="double" w:color="62C7AD" w:themeColor="accent3" w:sz="4" w:space="0"/>
        </w:tcBorders>
      </w:tcPr>
    </w:tblStylePr>
    <w:tblStylePr w:type="firstCol">
      <w:rPr>
        <w:b/>
        <w:bCs/>
      </w:rPr>
    </w:tblStylePr>
    <w:tblStylePr w:type="lastCol">
      <w:rPr>
        <w:b/>
        <w:bCs/>
      </w:rPr>
    </w:tblStylePr>
    <w:tblStylePr w:type="band1Vert">
      <w:tcPr>
        <w:shd w:val="clear" w:color="auto" w:fill="DFF3EE" w:themeFill="accent3" w:themeFillTint="33"/>
      </w:tcPr>
    </w:tblStylePr>
    <w:tblStylePr w:type="band1Horz">
      <w:tcPr>
        <w:shd w:val="clear" w:color="auto" w:fill="DFF3EE" w:themeFill="accent3" w:themeFillTint="33"/>
      </w:tcPr>
    </w:tblStylePr>
  </w:style>
  <w:style w:type="table" w:customStyle="1" w:styleId="383">
    <w:name w:val="List Table 6 Colorful Accent 4"/>
    <w:basedOn w:val="106"/>
    <w:uiPriority w:val="51"/>
    <w:pPr>
      <w:spacing w:after="0" w:line="240" w:lineRule="auto"/>
    </w:pPr>
    <w:rPr>
      <w:color w:val="56152F" w:themeColor="accent4" w:themeShade="BF"/>
    </w:rPr>
    <w:tblPr>
      <w:tblBorders>
        <w:top w:val="single" w:color="731C3F" w:themeColor="accent4" w:sz="4" w:space="0"/>
        <w:bottom w:val="single" w:color="731C3F" w:themeColor="accent4" w:sz="4" w:space="0"/>
      </w:tblBorders>
    </w:tblPr>
    <w:tblStylePr w:type="firstRow">
      <w:rPr>
        <w:b/>
        <w:bCs/>
      </w:rPr>
      <w:tcPr>
        <w:tcBorders>
          <w:bottom w:val="single" w:color="731C3F" w:themeColor="accent4" w:sz="4" w:space="0"/>
        </w:tcBorders>
      </w:tcPr>
    </w:tblStylePr>
    <w:tblStylePr w:type="lastRow">
      <w:rPr>
        <w:b/>
        <w:bCs/>
      </w:rPr>
      <w:tcPr>
        <w:tcBorders>
          <w:top w:val="double" w:color="731C3F" w:themeColor="accent4" w:sz="4" w:space="0"/>
        </w:tcBorders>
      </w:tcPr>
    </w:tblStylePr>
    <w:tblStylePr w:type="firstCol">
      <w:rPr>
        <w:b/>
        <w:bCs/>
      </w:rPr>
    </w:tblStylePr>
    <w:tblStylePr w:type="lastCol">
      <w:rPr>
        <w:b/>
        <w:bCs/>
      </w:rPr>
    </w:tblStylePr>
    <w:tblStylePr w:type="band1Vert">
      <w:tcPr>
        <w:shd w:val="clear" w:color="auto" w:fill="F0C3D5" w:themeFill="accent4" w:themeFillTint="33"/>
      </w:tcPr>
    </w:tblStylePr>
    <w:tblStylePr w:type="band1Horz">
      <w:tcPr>
        <w:shd w:val="clear" w:color="auto" w:fill="F0C3D5" w:themeFill="accent4" w:themeFillTint="33"/>
      </w:tcPr>
    </w:tblStylePr>
  </w:style>
  <w:style w:type="table" w:customStyle="1" w:styleId="384">
    <w:name w:val="List Table 6 Colorful Accent 5"/>
    <w:basedOn w:val="106"/>
    <w:uiPriority w:val="51"/>
    <w:pPr>
      <w:spacing w:after="0" w:line="240" w:lineRule="auto"/>
    </w:pPr>
    <w:rPr>
      <w:color w:val="A7551F" w:themeColor="accent5" w:themeShade="BF"/>
    </w:rPr>
    <w:tblPr>
      <w:tblBorders>
        <w:top w:val="single" w:color="D87330" w:themeColor="accent5" w:sz="4" w:space="0"/>
        <w:bottom w:val="single" w:color="D87330" w:themeColor="accent5" w:sz="4" w:space="0"/>
      </w:tblBorders>
    </w:tblPr>
    <w:tblStylePr w:type="firstRow">
      <w:rPr>
        <w:b/>
        <w:bCs/>
      </w:rPr>
      <w:tcPr>
        <w:tcBorders>
          <w:bottom w:val="single" w:color="D87330" w:themeColor="accent5" w:sz="4" w:space="0"/>
        </w:tcBorders>
      </w:tcPr>
    </w:tblStylePr>
    <w:tblStylePr w:type="lastRow">
      <w:rPr>
        <w:b/>
        <w:bCs/>
      </w:rPr>
      <w:tcPr>
        <w:tcBorders>
          <w:top w:val="double" w:color="D87330" w:themeColor="accent5" w:sz="4" w:space="0"/>
        </w:tcBorders>
      </w:tcPr>
    </w:tblStylePr>
    <w:tblStylePr w:type="firstCol">
      <w:rPr>
        <w:b/>
        <w:bCs/>
      </w:rPr>
    </w:tblStylePr>
    <w:tblStylePr w:type="lastCol">
      <w:rPr>
        <w:b/>
        <w:bCs/>
      </w:rPr>
    </w:tblStylePr>
    <w:tblStylePr w:type="band1Vert">
      <w:tcPr>
        <w:shd w:val="clear" w:color="auto" w:fill="F7E2D5" w:themeFill="accent5" w:themeFillTint="33"/>
      </w:tcPr>
    </w:tblStylePr>
    <w:tblStylePr w:type="band1Horz">
      <w:tcPr>
        <w:shd w:val="clear" w:color="auto" w:fill="F7E2D5" w:themeFill="accent5" w:themeFillTint="33"/>
      </w:tcPr>
    </w:tblStylePr>
  </w:style>
  <w:style w:type="table" w:customStyle="1" w:styleId="385">
    <w:name w:val="List Table 6 Colorful Accent 6"/>
    <w:basedOn w:val="106"/>
    <w:uiPriority w:val="51"/>
    <w:pPr>
      <w:spacing w:after="0" w:line="240" w:lineRule="auto"/>
    </w:pPr>
    <w:rPr>
      <w:color w:val="C09A25" w:themeColor="accent6" w:themeShade="BF"/>
    </w:rPr>
    <w:tblPr>
      <w:tblBorders>
        <w:top w:val="single" w:color="DEBC53" w:themeColor="accent6" w:sz="4" w:space="0"/>
        <w:bottom w:val="single" w:color="DEBC53" w:themeColor="accent6" w:sz="4" w:space="0"/>
      </w:tblBorders>
    </w:tblPr>
    <w:tblStylePr w:type="firstRow">
      <w:rPr>
        <w:b/>
        <w:bCs/>
      </w:rPr>
      <w:tcPr>
        <w:tcBorders>
          <w:bottom w:val="single" w:color="DEBC53" w:themeColor="accent6" w:sz="4" w:space="0"/>
        </w:tcBorders>
      </w:tcPr>
    </w:tblStylePr>
    <w:tblStylePr w:type="lastRow">
      <w:rPr>
        <w:b/>
        <w:bCs/>
      </w:rPr>
      <w:tcPr>
        <w:tcBorders>
          <w:top w:val="double" w:color="DEBC53" w:themeColor="accent6" w:sz="4" w:space="0"/>
        </w:tcBorders>
      </w:tcPr>
    </w:tblStylePr>
    <w:tblStylePr w:type="firstCol">
      <w:rPr>
        <w:b/>
        <w:bCs/>
      </w:rPr>
    </w:tblStylePr>
    <w:tblStylePr w:type="lastCol">
      <w:rPr>
        <w:b/>
        <w:bCs/>
      </w:rPr>
    </w:tblStylePr>
    <w:tblStylePr w:type="band1Vert">
      <w:tcPr>
        <w:shd w:val="clear" w:color="auto" w:fill="F8F1DC" w:themeFill="accent6" w:themeFillTint="33"/>
      </w:tcPr>
    </w:tblStylePr>
    <w:tblStylePr w:type="band1Horz">
      <w:tcPr>
        <w:shd w:val="clear" w:color="auto" w:fill="F8F1DC" w:themeFill="accent6" w:themeFillTint="33"/>
      </w:tcPr>
    </w:tblStylePr>
  </w:style>
  <w:style w:type="table" w:customStyle="1" w:styleId="386">
    <w:name w:val="List Table 7 Colorful"/>
    <w:basedOn w:val="106"/>
    <w:uiPriority w:val="52"/>
    <w:pPr>
      <w:spacing w:after="0" w:line="240" w:lineRule="auto"/>
    </w:pPr>
    <w:rPr>
      <w:color w:val="000000" w:themeColor="text1"/>
      <w14:textFill>
        <w14:solidFill>
          <w14:schemeClr w14:val="tx1"/>
        </w14:solidFill>
      </w14:textFill>
    </w:rPr>
    <w:tblStylePr w:type="firstRow">
      <w:rPr>
        <w:rFonts w:asciiTheme="majorHAnsi" w:hAnsiTheme="majorHAnsi" w:eastAsiaTheme="majorEastAsia" w:cstheme="majorBidi"/>
        <w:i/>
        <w:iCs/>
        <w:sz w:val="26"/>
      </w:rPr>
      <w:tcPr>
        <w:tcBorders>
          <w:bottom w:val="single" w:color="000000" w:themeColor="tex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000000" w:themeColor="tex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000000" w:themeColor="tex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000000" w:themeColor="text1" w:sz="4" w:space="0"/>
        </w:tcBorders>
        <w:shd w:val="clear" w:color="auto" w:fill="FFFFFF" w:themeFill="background1"/>
      </w:tcPr>
    </w:tblStylePr>
    <w:tblStylePr w:type="band1Vert">
      <w:tcPr>
        <w:shd w:val="clear" w:color="auto" w:fill="CCCCCC" w:themeFill="text1" w:themeFillTint="33"/>
      </w:tcPr>
    </w:tblStylePr>
    <w:tblStylePr w:type="band1Horz">
      <w:tcPr>
        <w:shd w:val="clear" w:color="auto" w:fill="CCCCCC" w:themeFill="tex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7">
    <w:name w:val="List Table 7 Colorful Accent 1"/>
    <w:basedOn w:val="106"/>
    <w:uiPriority w:val="52"/>
    <w:pPr>
      <w:spacing w:after="0" w:line="240" w:lineRule="auto"/>
    </w:pPr>
    <w:rPr>
      <w:color w:val="193947" w:themeColor="accent1" w:themeShade="BF"/>
    </w:rPr>
    <w:tblStylePr w:type="firstRow">
      <w:rPr>
        <w:rFonts w:asciiTheme="majorHAnsi" w:hAnsiTheme="majorHAnsi" w:eastAsiaTheme="majorEastAsia" w:cstheme="majorBidi"/>
        <w:i/>
        <w:iCs/>
        <w:sz w:val="26"/>
      </w:rPr>
      <w:tcPr>
        <w:tcBorders>
          <w:bottom w:val="single" w:color="214C5E" w:themeColor="accent1"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214C5E" w:themeColor="accent1"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214C5E" w:themeColor="accent1"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214C5E" w:themeColor="accent1" w:sz="4" w:space="0"/>
        </w:tcBorders>
        <w:shd w:val="clear" w:color="auto" w:fill="FFFFFF" w:themeFill="background1"/>
      </w:tcPr>
    </w:tblStylePr>
    <w:tblStylePr w:type="band1Vert">
      <w:tcPr>
        <w:shd w:val="clear" w:color="auto" w:fill="C6E0EB" w:themeFill="accent1" w:themeFillTint="33"/>
      </w:tcPr>
    </w:tblStylePr>
    <w:tblStylePr w:type="band1Horz">
      <w:tcPr>
        <w:shd w:val="clear" w:color="auto" w:fill="C6E0EB" w:themeFill="accent1"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8">
    <w:name w:val="List Table 7 Colorful Accent 2"/>
    <w:basedOn w:val="106"/>
    <w:uiPriority w:val="52"/>
    <w:pPr>
      <w:spacing w:after="0" w:line="240" w:lineRule="auto"/>
    </w:pPr>
    <w:rPr>
      <w:color w:val="BB2322" w:themeColor="accent2" w:themeShade="BF"/>
    </w:rPr>
    <w:tblStylePr w:type="firstRow">
      <w:rPr>
        <w:rFonts w:asciiTheme="majorHAnsi" w:hAnsiTheme="majorHAnsi" w:eastAsiaTheme="majorEastAsia" w:cstheme="majorBidi"/>
        <w:i/>
        <w:iCs/>
        <w:sz w:val="26"/>
      </w:rPr>
      <w:tcPr>
        <w:tcBorders>
          <w:bottom w:val="single" w:color="DE4948" w:themeColor="accent2"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DE4948" w:themeColor="accent2"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DE4948" w:themeColor="accent2"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DE4948" w:themeColor="accent2" w:sz="4" w:space="0"/>
        </w:tcBorders>
        <w:shd w:val="clear" w:color="auto" w:fill="FFFFFF" w:themeFill="background1"/>
      </w:tcPr>
    </w:tblStylePr>
    <w:tblStylePr w:type="band1Vert">
      <w:tcPr>
        <w:shd w:val="clear" w:color="auto" w:fill="F8DADA" w:themeFill="accent2" w:themeFillTint="33"/>
      </w:tcPr>
    </w:tblStylePr>
    <w:tblStylePr w:type="band1Horz">
      <w:tcPr>
        <w:shd w:val="clear" w:color="auto" w:fill="F8DADA" w:themeFill="accent2"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89">
    <w:name w:val="List Table 7 Colorful Accent 3"/>
    <w:basedOn w:val="106"/>
    <w:uiPriority w:val="52"/>
    <w:pPr>
      <w:spacing w:after="0" w:line="240" w:lineRule="auto"/>
    </w:pPr>
    <w:rPr>
      <w:color w:val="3BA489" w:themeColor="accent3" w:themeShade="BF"/>
    </w:rPr>
    <w:tblStylePr w:type="firstRow">
      <w:rPr>
        <w:rFonts w:asciiTheme="majorHAnsi" w:hAnsiTheme="majorHAnsi" w:eastAsiaTheme="majorEastAsia" w:cstheme="majorBidi"/>
        <w:i/>
        <w:iCs/>
        <w:sz w:val="26"/>
      </w:rPr>
      <w:tcPr>
        <w:tcBorders>
          <w:bottom w:val="single" w:color="62C7AD" w:themeColor="accent3"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62C7AD" w:themeColor="accent3"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62C7AD" w:themeColor="accent3"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62C7AD" w:themeColor="accent3" w:sz="4" w:space="0"/>
        </w:tcBorders>
        <w:shd w:val="clear" w:color="auto" w:fill="FFFFFF" w:themeFill="background1"/>
      </w:tcPr>
    </w:tblStylePr>
    <w:tblStylePr w:type="band1Vert">
      <w:tcPr>
        <w:shd w:val="clear" w:color="auto" w:fill="DFF3EE" w:themeFill="accent3" w:themeFillTint="33"/>
      </w:tcPr>
    </w:tblStylePr>
    <w:tblStylePr w:type="band1Horz">
      <w:tcPr>
        <w:shd w:val="clear" w:color="auto" w:fill="DFF3EE" w:themeFill="accent3"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0">
    <w:name w:val="List Table 7 Colorful Accent 4"/>
    <w:basedOn w:val="106"/>
    <w:uiPriority w:val="52"/>
    <w:pPr>
      <w:spacing w:after="0" w:line="240" w:lineRule="auto"/>
    </w:pPr>
    <w:rPr>
      <w:color w:val="56152F" w:themeColor="accent4" w:themeShade="BF"/>
    </w:rPr>
    <w:tblStylePr w:type="firstRow">
      <w:rPr>
        <w:rFonts w:asciiTheme="majorHAnsi" w:hAnsiTheme="majorHAnsi" w:eastAsiaTheme="majorEastAsia" w:cstheme="majorBidi"/>
        <w:i/>
        <w:iCs/>
        <w:sz w:val="26"/>
      </w:rPr>
      <w:tcPr>
        <w:tcBorders>
          <w:bottom w:val="single" w:color="731C3F" w:themeColor="accent4"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31C3F" w:themeColor="accent4"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31C3F" w:themeColor="accent4"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31C3F" w:themeColor="accent4" w:sz="4" w:space="0"/>
        </w:tcBorders>
        <w:shd w:val="clear" w:color="auto" w:fill="FFFFFF" w:themeFill="background1"/>
      </w:tcPr>
    </w:tblStylePr>
    <w:tblStylePr w:type="band1Vert">
      <w:tcPr>
        <w:shd w:val="clear" w:color="auto" w:fill="F0C3D5" w:themeFill="accent4" w:themeFillTint="33"/>
      </w:tcPr>
    </w:tblStylePr>
    <w:tblStylePr w:type="band1Horz">
      <w:tcPr>
        <w:shd w:val="clear" w:color="auto" w:fill="F0C3D5" w:themeFill="accent4"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1">
    <w:name w:val="List Table 7 Colorful Accent 5"/>
    <w:basedOn w:val="106"/>
    <w:uiPriority w:val="52"/>
    <w:pPr>
      <w:spacing w:after="0" w:line="240" w:lineRule="auto"/>
    </w:pPr>
    <w:rPr>
      <w:color w:val="A7551F" w:themeColor="accent5" w:themeShade="BF"/>
    </w:rPr>
    <w:tblStylePr w:type="firstRow">
      <w:rPr>
        <w:rFonts w:asciiTheme="majorHAnsi" w:hAnsiTheme="majorHAnsi" w:eastAsiaTheme="majorEastAsia" w:cstheme="majorBidi"/>
        <w:i/>
        <w:iCs/>
        <w:sz w:val="26"/>
      </w:rPr>
      <w:tcPr>
        <w:tcBorders>
          <w:bottom w:val="single" w:color="D87330" w:themeColor="accent5"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D87330" w:themeColor="accent5"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D87330" w:themeColor="accent5"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D87330" w:themeColor="accent5" w:sz="4" w:space="0"/>
        </w:tcBorders>
        <w:shd w:val="clear" w:color="auto" w:fill="FFFFFF" w:themeFill="background1"/>
      </w:tcPr>
    </w:tblStylePr>
    <w:tblStylePr w:type="band1Vert">
      <w:tcPr>
        <w:shd w:val="clear" w:color="auto" w:fill="F7E2D5" w:themeFill="accent5" w:themeFillTint="33"/>
      </w:tcPr>
    </w:tblStylePr>
    <w:tblStylePr w:type="band1Horz">
      <w:tcPr>
        <w:shd w:val="clear" w:color="auto" w:fill="F7E2D5" w:themeFill="accent5"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table" w:customStyle="1" w:styleId="392">
    <w:name w:val="List Table 7 Colorful Accent 6"/>
    <w:basedOn w:val="106"/>
    <w:uiPriority w:val="52"/>
    <w:pPr>
      <w:spacing w:after="0" w:line="240" w:lineRule="auto"/>
    </w:pPr>
    <w:rPr>
      <w:color w:val="C09A25" w:themeColor="accent6" w:themeShade="BF"/>
    </w:rPr>
    <w:tblStylePr w:type="firstRow">
      <w:rPr>
        <w:rFonts w:asciiTheme="majorHAnsi" w:hAnsiTheme="majorHAnsi" w:eastAsiaTheme="majorEastAsia" w:cstheme="majorBidi"/>
        <w:i/>
        <w:iCs/>
        <w:sz w:val="26"/>
      </w:rPr>
      <w:tcPr>
        <w:tcBorders>
          <w:bottom w:val="single" w:color="DEBC53" w:themeColor="accent6"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DEBC53" w:themeColor="accent6"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DEBC53" w:themeColor="accent6"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DEBC53" w:themeColor="accent6" w:sz="4" w:space="0"/>
        </w:tcBorders>
        <w:shd w:val="clear" w:color="auto" w:fill="FFFFFF" w:themeFill="background1"/>
      </w:tcPr>
    </w:tblStylePr>
    <w:tblStylePr w:type="band1Vert">
      <w:tcPr>
        <w:shd w:val="clear" w:color="auto" w:fill="F8F1DC" w:themeFill="accent6" w:themeFillTint="33"/>
      </w:tcPr>
    </w:tblStylePr>
    <w:tblStylePr w:type="band1Horz">
      <w:tcPr>
        <w:shd w:val="clear" w:color="auto" w:fill="F8F1DC" w:themeFill="accent6" w:themeFillTint="33"/>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393">
    <w:name w:val="Macro Text Char"/>
    <w:basedOn w:val="88"/>
    <w:link w:val="66"/>
    <w:semiHidden/>
    <w:uiPriority w:val="99"/>
    <w:rPr>
      <w:rFonts w:ascii="Consolas" w:hAnsi="Consolas"/>
      <w:sz w:val="22"/>
      <w:szCs w:val="20"/>
    </w:rPr>
  </w:style>
  <w:style w:type="character" w:customStyle="1" w:styleId="394">
    <w:name w:val="Mention"/>
    <w:basedOn w:val="88"/>
    <w:semiHidden/>
    <w:unhideWhenUsed/>
    <w:uiPriority w:val="99"/>
    <w:rPr>
      <w:color w:val="2B579A"/>
      <w:shd w:val="clear" w:color="auto" w:fill="E6E6E6"/>
    </w:rPr>
  </w:style>
  <w:style w:type="character" w:customStyle="1" w:styleId="395">
    <w:name w:val="Message Header Char"/>
    <w:basedOn w:val="88"/>
    <w:link w:val="67"/>
    <w:semiHidden/>
    <w:uiPriority w:val="99"/>
    <w:rPr>
      <w:rFonts w:asciiTheme="majorHAnsi" w:hAnsiTheme="majorHAnsi" w:eastAsiaTheme="majorEastAsia" w:cstheme="majorBidi"/>
      <w:sz w:val="24"/>
      <w:szCs w:val="24"/>
      <w:shd w:val="pct20" w:color="auto" w:fill="auto"/>
    </w:rPr>
  </w:style>
  <w:style w:type="paragraph" w:styleId="396">
    <w:name w:val="No Spacing"/>
    <w:semiHidden/>
    <w:unhideWhenUsed/>
    <w:qFormat/>
    <w:uiPriority w:val="1"/>
    <w:pPr>
      <w:spacing w:after="0" w:line="240" w:lineRule="auto"/>
    </w:pPr>
    <w:rPr>
      <w:rFonts w:asciiTheme="minorHAnsi" w:hAnsiTheme="minorHAnsi" w:eastAsiaTheme="minorHAnsi" w:cstheme="minorBidi"/>
      <w:color w:val="595959" w:themeColor="text1" w:themeTint="A6"/>
      <w:sz w:val="30"/>
      <w:szCs w:val="30"/>
      <w:lang w:val="en-US" w:eastAsia="en-US" w:bidi="ar-SA"/>
      <w14:textFill>
        <w14:solidFill>
          <w14:schemeClr w14:val="tx1">
            <w14:lumMod w14:val="65000"/>
            <w14:lumOff w14:val="35000"/>
          </w14:schemeClr>
        </w14:solidFill>
      </w14:textFill>
    </w:rPr>
  </w:style>
  <w:style w:type="character" w:customStyle="1" w:styleId="397">
    <w:name w:val="Note Heading Char"/>
    <w:basedOn w:val="88"/>
    <w:link w:val="70"/>
    <w:semiHidden/>
    <w:uiPriority w:val="99"/>
  </w:style>
  <w:style w:type="table" w:customStyle="1" w:styleId="398">
    <w:name w:val="Plain Table 1"/>
    <w:basedOn w:val="106"/>
    <w:uiPriority w:val="41"/>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doub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399">
    <w:name w:val="Plain Table 2"/>
    <w:basedOn w:val="106"/>
    <w:uiPriority w:val="42"/>
    <w:pPr>
      <w:spacing w:after="0" w:line="240" w:lineRule="auto"/>
    </w:pPr>
    <w:tblPr>
      <w:tblBorders>
        <w:top w:val="single" w:color="7E7E7E" w:themeColor="text1" w:themeTint="80" w:sz="4" w:space="0"/>
        <w:bottom w:val="single" w:color="7E7E7E" w:themeColor="text1" w:themeTint="80" w:sz="4" w:space="0"/>
      </w:tblBorders>
    </w:tblPr>
    <w:tblStylePr w:type="firstRow">
      <w:rPr>
        <w:b/>
        <w:bCs/>
      </w:rPr>
      <w:tcPr>
        <w:tcBorders>
          <w:bottom w:val="single" w:color="7E7E7E" w:themeColor="text1" w:themeTint="80" w:sz="4" w:space="0"/>
        </w:tcBorders>
      </w:tcPr>
    </w:tblStylePr>
    <w:tblStylePr w:type="lastRow">
      <w:rPr>
        <w:b/>
        <w:bCs/>
      </w:rPr>
      <w:tcPr>
        <w:tcBorders>
          <w:top w:val="single" w:color="7E7E7E" w:themeColor="text1" w:themeTint="80" w:sz="4" w:space="0"/>
        </w:tcBorders>
      </w:tcPr>
    </w:tblStylePr>
    <w:tblStylePr w:type="firstCol">
      <w:rPr>
        <w:b/>
        <w:bCs/>
      </w:rPr>
    </w:tblStylePr>
    <w:tblStylePr w:type="lastCol">
      <w:rPr>
        <w:b/>
        <w:bCs/>
      </w:rPr>
    </w:tblStylePr>
    <w:tblStylePr w:type="band1Vert">
      <w:tcPr>
        <w:tcBorders>
          <w:left w:val="single" w:color="7E7E7E" w:themeColor="text1" w:themeTint="80" w:sz="4" w:space="0"/>
          <w:right w:val="single" w:color="7E7E7E" w:themeColor="text1" w:themeTint="80" w:sz="4" w:space="0"/>
        </w:tcBorders>
      </w:tcPr>
    </w:tblStylePr>
    <w:tblStylePr w:type="band2Vert">
      <w:tcPr>
        <w:tcBorders>
          <w:left w:val="single" w:color="7E7E7E" w:themeColor="text1" w:themeTint="80" w:sz="4" w:space="0"/>
          <w:right w:val="single" w:color="7E7E7E" w:themeColor="text1" w:themeTint="80" w:sz="4" w:space="0"/>
        </w:tcBorders>
      </w:tcPr>
    </w:tblStylePr>
    <w:tblStylePr w:type="band1Horz">
      <w:tcPr>
        <w:tcBorders>
          <w:top w:val="single" w:color="7E7E7E" w:themeColor="text1" w:themeTint="80" w:sz="4" w:space="0"/>
          <w:bottom w:val="single" w:color="7E7E7E" w:themeColor="text1" w:themeTint="80" w:sz="4" w:space="0"/>
        </w:tcBorders>
      </w:tcPr>
    </w:tblStylePr>
  </w:style>
  <w:style w:type="table" w:customStyle="1" w:styleId="400">
    <w:name w:val="Plain Table 3"/>
    <w:basedOn w:val="106"/>
    <w:uiPriority w:val="43"/>
    <w:pPr>
      <w:spacing w:after="0" w:line="240" w:lineRule="auto"/>
    </w:pPr>
    <w:tblStylePr w:type="firstRow">
      <w:rPr>
        <w:b/>
        <w:bCs/>
        <w:caps/>
      </w:rPr>
      <w:tcPr>
        <w:tcBorders>
          <w:bottom w:val="single" w:color="7E7E7E" w:themeColor="text1" w:themeTint="80" w:sz="4" w:space="0"/>
        </w:tcBorders>
      </w:tcPr>
    </w:tblStylePr>
    <w:tblStylePr w:type="lastRow">
      <w:rPr>
        <w:b/>
        <w:bCs/>
        <w:caps/>
      </w:rPr>
      <w:tcPr>
        <w:tcBorders>
          <w:top w:val="nil"/>
        </w:tcBorders>
      </w:tcPr>
    </w:tblStylePr>
    <w:tblStylePr w:type="firstCol">
      <w:rPr>
        <w:b/>
        <w:bCs/>
        <w:caps/>
      </w:rPr>
      <w:tcPr>
        <w:tcBorders>
          <w:right w:val="single" w:color="7E7E7E" w:themeColor="text1" w:themeTint="80" w:sz="4" w:space="0"/>
        </w:tcBorders>
      </w:tcPr>
    </w:tblStylePr>
    <w:tblStylePr w:type="lastCol">
      <w:rPr>
        <w:b/>
        <w:bCs/>
        <w:caps/>
      </w:rPr>
      <w:tcPr>
        <w:tcBorders>
          <w:left w:val="nil"/>
        </w:tcBorders>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style>
  <w:style w:type="table" w:customStyle="1" w:styleId="401">
    <w:name w:val="Plain Table 4"/>
    <w:basedOn w:val="106"/>
    <w:uiPriority w:val="44"/>
    <w:pPr>
      <w:spacing w:after="0" w:line="240" w:lineRule="auto"/>
    </w:pPr>
    <w:tblStylePr w:type="firstRow">
      <w:rPr>
        <w:b/>
        <w:bCs/>
      </w:rPr>
    </w:tblStylePr>
    <w:tblStylePr w:type="lastRow">
      <w:rPr>
        <w:b/>
        <w:bCs/>
      </w:r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table" w:customStyle="1" w:styleId="402">
    <w:name w:val="Plain Table 5"/>
    <w:basedOn w:val="106"/>
    <w:uiPriority w:val="45"/>
    <w:pPr>
      <w:spacing w:after="0" w:line="240" w:lineRule="auto"/>
    </w:pPr>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403">
    <w:name w:val="Plain Text Char"/>
    <w:basedOn w:val="88"/>
    <w:link w:val="71"/>
    <w:semiHidden/>
    <w:uiPriority w:val="99"/>
    <w:rPr>
      <w:rFonts w:ascii="Consolas" w:hAnsi="Consolas"/>
      <w:sz w:val="22"/>
      <w:szCs w:val="21"/>
    </w:rPr>
  </w:style>
  <w:style w:type="character" w:customStyle="1" w:styleId="404">
    <w:name w:val="Salutation Char"/>
    <w:basedOn w:val="88"/>
    <w:link w:val="72"/>
    <w:semiHidden/>
    <w:uiPriority w:val="99"/>
  </w:style>
  <w:style w:type="character" w:customStyle="1" w:styleId="405">
    <w:name w:val="Signature Char"/>
    <w:basedOn w:val="88"/>
    <w:link w:val="73"/>
    <w:semiHidden/>
    <w:uiPriority w:val="99"/>
  </w:style>
  <w:style w:type="character" w:customStyle="1" w:styleId="406">
    <w:name w:val="Smart Hyperlink"/>
    <w:basedOn w:val="88"/>
    <w:semiHidden/>
    <w:unhideWhenUsed/>
    <w:uiPriority w:val="99"/>
    <w:rPr>
      <w:u w:val="dotted"/>
    </w:rPr>
  </w:style>
  <w:style w:type="table" w:customStyle="1" w:styleId="407">
    <w:name w:val="Grid Table Light"/>
    <w:basedOn w:val="106"/>
    <w:uiPriority w:val="40"/>
    <w:pPr>
      <w:spacing w:after="0" w:line="240" w:lineRule="auto"/>
    </w:pPr>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character" w:customStyle="1" w:styleId="408">
    <w:name w:val="Unresolved Mention"/>
    <w:basedOn w:val="88"/>
    <w:semiHidden/>
    <w:unhideWhenUsed/>
    <w:uiPriority w:val="99"/>
    <w:rPr>
      <w:color w:val="595959" w:themeColor="text1" w:themeTint="A6"/>
      <w:shd w:val="clear" w:color="auto" w:fill="E6E6E6"/>
      <w14:textFill>
        <w14:solidFill>
          <w14:schemeClr w14:val="tx1">
            <w14:lumMod w14:val="65000"/>
            <w14:lumOff w14:val="35000"/>
          </w14:schemeClr>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jpe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Custom 55">
      <a:dk1>
        <a:sysClr val="windowText" lastClr="000000"/>
      </a:dk1>
      <a:lt1>
        <a:sysClr val="window" lastClr="FFFFFF"/>
      </a:lt1>
      <a:dk2>
        <a:srgbClr val="37030F"/>
      </a:dk2>
      <a:lt2>
        <a:srgbClr val="DEE4C3"/>
      </a:lt2>
      <a:accent1>
        <a:srgbClr val="214C5E"/>
      </a:accent1>
      <a:accent2>
        <a:srgbClr val="DE4948"/>
      </a:accent2>
      <a:accent3>
        <a:srgbClr val="62C7AD"/>
      </a:accent3>
      <a:accent4>
        <a:srgbClr val="731C3F"/>
      </a:accent4>
      <a:accent5>
        <a:srgbClr val="D87330"/>
      </a:accent5>
      <a:accent6>
        <a:srgbClr val="DEBC53"/>
      </a:accent6>
      <a:hlink>
        <a:srgbClr val="62C7AD"/>
      </a:hlink>
      <a:folHlink>
        <a:srgbClr val="895F96"/>
      </a:folHlink>
    </a:clrScheme>
    <a:fontScheme name="Arial">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29</TotalTime>
  <ScaleCrop>false</ScaleCrop>
  <LinksUpToDate>false</LinksUpToDate>
  <Application>WPS Office_11.2.0.9031_F1E327BC-269C-435d-A152-05C5408002CA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2019-11-15T02:44:00Z</dcterms:created>
  <dc:creator>Anand Kashyap</dc:creator>
  <cp:lastModifiedBy>Anand Kumar</cp:lastModifiedBy>
  <dcterms:modified xsi:type="dcterms:W3CDTF">2019-11-15T11:47:59Z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y fmtid="{D5CDD505-2E9C-101B-9397-08002B2CF9AE}" pid="3" name="KSOProductBuildVer">
    <vt:lpwstr>1033-11.2.0.9031</vt:lpwstr>
  </property>
</Properties>
</file>